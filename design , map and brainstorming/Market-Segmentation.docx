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58" w:line="477" w:lineRule="exact"/>
        <w:ind w:right="508"/>
        <w:rPr>
          <w:rFonts w:ascii="Times New Roman" w:hAnsi="Times New Roman"/>
        </w:rPr>
      </w:pPr>
      <w:bookmarkStart w:id="0" w:name="Market Segmentation – A Case Study"/>
      <w:bookmarkEnd w:id="0"/>
      <w:r>
        <w:rPr>
          <w:rFonts w:ascii="Times New Roman" w:hAnsi="Times New Roman"/>
        </w:rPr>
        <w:t>Market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Segmentation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Case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Study</w:t>
      </w:r>
    </w:p>
    <w:p>
      <w:pPr>
        <w:pStyle w:val="2"/>
        <w:spacing w:before="58" w:line="477" w:lineRule="exact"/>
        <w:ind w:right="508"/>
        <w:rPr>
          <w:rFonts w:ascii="Times New Roman" w:hAnsi="Times New Roman"/>
        </w:rPr>
      </w:pPr>
    </w:p>
    <w:p>
      <w:pPr>
        <w:pStyle w:val="2"/>
        <w:spacing w:before="58" w:line="477" w:lineRule="exact"/>
        <w:ind w:right="508"/>
        <w:rPr>
          <w:rFonts w:hint="default" w:ascii="Times New Roman" w:hAnsi="Times New Roman"/>
          <w:lang w:val="en-IN"/>
        </w:rPr>
      </w:pPr>
      <w:r>
        <w:rPr>
          <w:rFonts w:hint="default" w:ascii="Times New Roman" w:hAnsi="Times New Roman"/>
          <w:lang w:val="en-IN"/>
        </w:rPr>
        <w:t>Harsh Sinha- 21BLC1419</w:t>
      </w:r>
    </w:p>
    <w:p>
      <w:pPr>
        <w:pStyle w:val="2"/>
        <w:spacing w:before="58" w:line="477" w:lineRule="exact"/>
        <w:ind w:right="508"/>
        <w:rPr>
          <w:rFonts w:hint="default" w:ascii="Times New Roman" w:hAnsi="Times New Roman"/>
          <w:lang w:val="en-IN"/>
        </w:rPr>
      </w:pPr>
      <w:r>
        <w:rPr>
          <w:rFonts w:hint="default" w:ascii="Times New Roman" w:hAnsi="Times New Roman"/>
          <w:lang w:val="en-IN"/>
        </w:rPr>
        <w:t>Ayan panda 22BCY10173</w:t>
      </w:r>
    </w:p>
    <w:p>
      <w:pPr>
        <w:pStyle w:val="2"/>
        <w:spacing w:before="58" w:line="477" w:lineRule="exact"/>
        <w:ind w:right="508"/>
        <w:rPr>
          <w:rFonts w:hint="default" w:ascii="Times New Roman" w:hAnsi="Times New Roman"/>
          <w:lang w:val="en-IN"/>
        </w:rPr>
      </w:pPr>
      <w:r>
        <w:rPr>
          <w:rFonts w:hint="default" w:ascii="Times New Roman" w:hAnsi="Times New Roman"/>
          <w:lang w:val="en-IN"/>
        </w:rPr>
        <w:t>Divya Agarwal 21BAI10159</w:t>
      </w:r>
    </w:p>
    <w:p>
      <w:pPr>
        <w:pStyle w:val="2"/>
        <w:spacing w:before="58" w:line="477" w:lineRule="exact"/>
        <w:ind w:right="508"/>
        <w:rPr>
          <w:rFonts w:hint="default" w:ascii="Times New Roman" w:hAnsi="Times New Roman"/>
          <w:lang w:val="en-IN"/>
        </w:rPr>
      </w:pPr>
      <w:r>
        <w:rPr>
          <w:rFonts w:hint="default" w:ascii="Times New Roman" w:hAnsi="Times New Roman"/>
          <w:lang w:val="en-IN"/>
        </w:rPr>
        <w:t>Daksh Mehta 21BCT0277</w:t>
      </w:r>
    </w:p>
    <w:p>
      <w:pPr>
        <w:pStyle w:val="11"/>
        <w:rPr>
          <w:rFonts w:ascii="Times New Roman"/>
          <w:sz w:val="20"/>
        </w:rPr>
      </w:pPr>
    </w:p>
    <w:p>
      <w:pPr>
        <w:pStyle w:val="11"/>
        <w:rPr>
          <w:rFonts w:ascii="Times New Roman"/>
          <w:sz w:val="20"/>
        </w:rPr>
      </w:pPr>
    </w:p>
    <w:p>
      <w:pPr>
        <w:pStyle w:val="11"/>
        <w:rPr>
          <w:rFonts w:ascii="Times New Roman"/>
          <w:sz w:val="20"/>
        </w:rPr>
      </w:pPr>
    </w:p>
    <w:p>
      <w:pPr>
        <w:pStyle w:val="11"/>
        <w:rPr>
          <w:rFonts w:ascii="Times New Roman"/>
          <w:sz w:val="20"/>
        </w:rPr>
      </w:pPr>
    </w:p>
    <w:p>
      <w:pPr>
        <w:pStyle w:val="11"/>
        <w:rPr>
          <w:rFonts w:ascii="Times New Roman"/>
          <w:sz w:val="20"/>
        </w:rPr>
      </w:pPr>
    </w:p>
    <w:p>
      <w:pPr>
        <w:pStyle w:val="11"/>
        <w:rPr>
          <w:rFonts w:ascii="Times New Roman"/>
          <w:sz w:val="20"/>
        </w:rPr>
      </w:pPr>
    </w:p>
    <w:p>
      <w:pPr>
        <w:pStyle w:val="11"/>
        <w:spacing w:before="5"/>
        <w:rPr>
          <w:rFonts w:ascii="Times New Roman"/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1764030</wp:posOffset>
            </wp:positionH>
            <wp:positionV relativeFrom="paragraph">
              <wp:posOffset>188595</wp:posOffset>
            </wp:positionV>
            <wp:extent cx="4764405" cy="41122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313" cy="4112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2"/>
        </w:rPr>
        <w:sectPr>
          <w:type w:val="continuous"/>
          <w:pgSz w:w="12240" w:h="15840"/>
          <w:pgMar w:top="1220" w:right="360" w:bottom="280" w:left="400" w:header="720" w:footer="720" w:gutter="0"/>
          <w:cols w:space="720" w:num="1"/>
        </w:sectPr>
      </w:pPr>
    </w:p>
    <w:p>
      <w:pPr>
        <w:pStyle w:val="11"/>
        <w:spacing w:before="2"/>
        <w:rPr>
          <w:rFonts w:ascii="Times New Roman"/>
          <w:sz w:val="19"/>
        </w:rPr>
      </w:pPr>
    </w:p>
    <w:p>
      <w:pPr>
        <w:pStyle w:val="2"/>
        <w:spacing w:before="100"/>
        <w:ind w:right="1225"/>
      </w:pPr>
      <w:bookmarkStart w:id="1" w:name="STEP 1: CHECKLIST"/>
      <w:bookmarkEnd w:id="1"/>
      <w:r>
        <w:t>STEP</w:t>
      </w:r>
      <w:r>
        <w:rPr>
          <w:spacing w:val="-9"/>
        </w:rPr>
        <w:t xml:space="preserve"> </w:t>
      </w:r>
      <w:r>
        <w:t>1:</w:t>
      </w:r>
      <w:r>
        <w:rPr>
          <w:spacing w:val="-12"/>
        </w:rPr>
        <w:t xml:space="preserve"> </w:t>
      </w:r>
      <w:r>
        <w:t>CHECKLIST</w:t>
      </w:r>
    </w:p>
    <w:p>
      <w:pPr>
        <w:pStyle w:val="11"/>
        <w:spacing w:before="10"/>
        <w:rPr>
          <w:b/>
          <w:sz w:val="42"/>
        </w:rPr>
      </w:pPr>
    </w:p>
    <w:p>
      <w:pPr>
        <w:spacing w:before="0"/>
        <w:ind w:left="220" w:right="263" w:firstLine="0"/>
        <w:jc w:val="left"/>
        <w:rPr>
          <w:sz w:val="22"/>
        </w:rPr>
      </w:pPr>
      <w:r>
        <w:rPr>
          <w:sz w:val="22"/>
        </w:rPr>
        <w:t>The provided checklist outlines the initial steps and considerations for deciding whether to proceed with market</w:t>
      </w:r>
      <w:r>
        <w:rPr>
          <w:spacing w:val="1"/>
          <w:sz w:val="22"/>
        </w:rPr>
        <w:t xml:space="preserve"> </w:t>
      </w:r>
      <w:r>
        <w:rPr>
          <w:sz w:val="22"/>
        </w:rPr>
        <w:t>segmentation.</w:t>
      </w:r>
      <w:r>
        <w:rPr>
          <w:spacing w:val="-3"/>
          <w:sz w:val="22"/>
        </w:rPr>
        <w:t xml:space="preserve"> </w:t>
      </w:r>
      <w:r>
        <w:rPr>
          <w:sz w:val="22"/>
        </w:rPr>
        <w:t>It</w:t>
      </w:r>
      <w:r>
        <w:rPr>
          <w:spacing w:val="-1"/>
          <w:sz w:val="22"/>
        </w:rPr>
        <w:t xml:space="preserve"> </w:t>
      </w:r>
      <w:r>
        <w:rPr>
          <w:sz w:val="22"/>
        </w:rPr>
        <w:t>includes</w:t>
      </w:r>
      <w:r>
        <w:rPr>
          <w:spacing w:val="-8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series</w:t>
      </w:r>
      <w:r>
        <w:rPr>
          <w:spacing w:val="-8"/>
          <w:sz w:val="22"/>
        </w:rPr>
        <w:t xml:space="preserve"> </w:t>
      </w:r>
      <w:r>
        <w:rPr>
          <w:sz w:val="22"/>
        </w:rPr>
        <w:t>of</w:t>
      </w:r>
      <w:r>
        <w:rPr>
          <w:spacing w:val="-9"/>
          <w:sz w:val="22"/>
        </w:rPr>
        <w:t xml:space="preserve"> </w:t>
      </w:r>
      <w:r>
        <w:rPr>
          <w:sz w:val="22"/>
        </w:rPr>
        <w:t>tasks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questions</w:t>
      </w:r>
      <w:r>
        <w:rPr>
          <w:spacing w:val="2"/>
          <w:sz w:val="22"/>
        </w:rPr>
        <w:t xml:space="preserve"> </w:t>
      </w:r>
      <w:r>
        <w:rPr>
          <w:sz w:val="22"/>
        </w:rPr>
        <w:t>that</w:t>
      </w:r>
      <w:r>
        <w:rPr>
          <w:spacing w:val="-2"/>
          <w:sz w:val="22"/>
        </w:rPr>
        <w:t xml:space="preserve"> </w:t>
      </w:r>
      <w:r>
        <w:rPr>
          <w:sz w:val="22"/>
        </w:rPr>
        <w:t>serve</w:t>
      </w:r>
      <w:r>
        <w:rPr>
          <w:spacing w:val="-2"/>
          <w:sz w:val="22"/>
        </w:rPr>
        <w:t xml:space="preserve"> </w:t>
      </w:r>
      <w:r>
        <w:rPr>
          <w:sz w:val="22"/>
        </w:rPr>
        <w:t>as</w:t>
      </w:r>
      <w:r>
        <w:rPr>
          <w:spacing w:val="-8"/>
          <w:sz w:val="22"/>
        </w:rPr>
        <w:t xml:space="preserve"> </w:t>
      </w:r>
      <w:r>
        <w:rPr>
          <w:sz w:val="22"/>
        </w:rPr>
        <w:t>knock-out</w:t>
      </w:r>
      <w:r>
        <w:rPr>
          <w:spacing w:val="-5"/>
          <w:sz w:val="22"/>
        </w:rPr>
        <w:t xml:space="preserve"> </w:t>
      </w:r>
      <w:r>
        <w:rPr>
          <w:sz w:val="22"/>
        </w:rPr>
        <w:t>criteria.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summary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-8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checklist</w:t>
      </w:r>
      <w:r>
        <w:rPr>
          <w:spacing w:val="-2"/>
          <w:sz w:val="22"/>
        </w:rPr>
        <w:t xml:space="preserve"> </w:t>
      </w:r>
      <w:r>
        <w:rPr>
          <w:sz w:val="22"/>
        </w:rPr>
        <w:t>is</w:t>
      </w:r>
      <w:r>
        <w:rPr>
          <w:spacing w:val="-7"/>
          <w:sz w:val="22"/>
        </w:rPr>
        <w:t xml:space="preserve"> </w:t>
      </w:r>
      <w:r>
        <w:rPr>
          <w:sz w:val="22"/>
        </w:rPr>
        <w:t>as</w:t>
      </w:r>
      <w:r>
        <w:rPr>
          <w:spacing w:val="-47"/>
          <w:sz w:val="22"/>
        </w:rPr>
        <w:t xml:space="preserve"> </w:t>
      </w:r>
      <w:r>
        <w:rPr>
          <w:sz w:val="22"/>
        </w:rPr>
        <w:t>follows:</w:t>
      </w:r>
    </w:p>
    <w:p>
      <w:pPr>
        <w:pStyle w:val="11"/>
        <w:spacing w:before="2"/>
        <w:rPr>
          <w:sz w:val="22"/>
        </w:rPr>
      </w:pPr>
    </w:p>
    <w:p>
      <w:pPr>
        <w:spacing w:before="0"/>
        <w:ind w:left="220" w:right="263" w:firstLine="0"/>
        <w:jc w:val="left"/>
        <w:rPr>
          <w:sz w:val="22"/>
        </w:rPr>
      </w:pPr>
      <w:r>
        <w:rPr>
          <w:sz w:val="22"/>
        </w:rPr>
        <w:t>The checklist begins by assessing the organization's culture and willingness to change. If the organization is market-</w:t>
      </w:r>
      <w:r>
        <w:rPr>
          <w:spacing w:val="1"/>
          <w:sz w:val="22"/>
        </w:rPr>
        <w:t xml:space="preserve"> </w:t>
      </w:r>
      <w:r>
        <w:rPr>
          <w:sz w:val="22"/>
        </w:rPr>
        <w:t>oriented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8"/>
          <w:sz w:val="22"/>
        </w:rPr>
        <w:t xml:space="preserve"> </w:t>
      </w:r>
      <w:r>
        <w:rPr>
          <w:sz w:val="22"/>
        </w:rPr>
        <w:t>open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new</w:t>
      </w:r>
      <w:r>
        <w:rPr>
          <w:spacing w:val="-4"/>
          <w:sz w:val="22"/>
        </w:rPr>
        <w:t xml:space="preserve"> </w:t>
      </w:r>
      <w:r>
        <w:rPr>
          <w:sz w:val="22"/>
        </w:rPr>
        <w:t>ideas,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process</w:t>
      </w:r>
      <w:r>
        <w:rPr>
          <w:spacing w:val="-8"/>
          <w:sz w:val="22"/>
        </w:rPr>
        <w:t xml:space="preserve"> </w:t>
      </w:r>
      <w:r>
        <w:rPr>
          <w:sz w:val="22"/>
        </w:rPr>
        <w:t>can</w:t>
      </w:r>
      <w:r>
        <w:rPr>
          <w:spacing w:val="-8"/>
          <w:sz w:val="22"/>
        </w:rPr>
        <w:t xml:space="preserve"> </w:t>
      </w:r>
      <w:r>
        <w:rPr>
          <w:sz w:val="22"/>
        </w:rPr>
        <w:t>proceed.</w:t>
      </w:r>
      <w:r>
        <w:rPr>
          <w:spacing w:val="-7"/>
          <w:sz w:val="22"/>
        </w:rPr>
        <w:t xml:space="preserve"> </w:t>
      </w:r>
      <w:r>
        <w:rPr>
          <w:sz w:val="22"/>
        </w:rPr>
        <w:t>Long-term</w:t>
      </w:r>
      <w:r>
        <w:rPr>
          <w:spacing w:val="-2"/>
          <w:sz w:val="22"/>
        </w:rPr>
        <w:t xml:space="preserve"> </w:t>
      </w:r>
      <w:r>
        <w:rPr>
          <w:sz w:val="22"/>
        </w:rPr>
        <w:t>perspective, good</w:t>
      </w:r>
      <w:r>
        <w:rPr>
          <w:spacing w:val="-8"/>
          <w:sz w:val="22"/>
        </w:rPr>
        <w:t xml:space="preserve"> </w:t>
      </w:r>
      <w:r>
        <w:rPr>
          <w:sz w:val="22"/>
        </w:rPr>
        <w:t>communication</w:t>
      </w:r>
      <w:r>
        <w:rPr>
          <w:spacing w:val="-7"/>
          <w:sz w:val="22"/>
        </w:rPr>
        <w:t xml:space="preserve"> </w:t>
      </w:r>
      <w:r>
        <w:rPr>
          <w:sz w:val="22"/>
        </w:rPr>
        <w:t>across</w:t>
      </w:r>
      <w:r>
        <w:rPr>
          <w:spacing w:val="-2"/>
          <w:sz w:val="22"/>
        </w:rPr>
        <w:t xml:space="preserve"> </w:t>
      </w:r>
      <w:r>
        <w:rPr>
          <w:sz w:val="22"/>
        </w:rPr>
        <w:t>units,</w:t>
      </w:r>
      <w:r>
        <w:rPr>
          <w:spacing w:val="-7"/>
          <w:sz w:val="22"/>
        </w:rPr>
        <w:t xml:space="preserve"> </w:t>
      </w:r>
      <w:r>
        <w:rPr>
          <w:sz w:val="22"/>
        </w:rPr>
        <w:t>and</w:t>
      </w:r>
      <w:r>
        <w:rPr>
          <w:spacing w:val="-47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ability to</w:t>
      </w:r>
      <w:r>
        <w:rPr>
          <w:spacing w:val="-1"/>
          <w:sz w:val="22"/>
        </w:rPr>
        <w:t xml:space="preserve"> </w:t>
      </w:r>
      <w:r>
        <w:rPr>
          <w:sz w:val="22"/>
        </w:rPr>
        <w:t>make structural</w:t>
      </w:r>
      <w:r>
        <w:rPr>
          <w:spacing w:val="-2"/>
          <w:sz w:val="22"/>
        </w:rPr>
        <w:t xml:space="preserve"> </w:t>
      </w:r>
      <w:r>
        <w:rPr>
          <w:sz w:val="22"/>
        </w:rPr>
        <w:t>changes are also</w:t>
      </w:r>
      <w:r>
        <w:rPr>
          <w:spacing w:val="-1"/>
          <w:sz w:val="22"/>
        </w:rPr>
        <w:t xml:space="preserve"> </w:t>
      </w:r>
      <w:r>
        <w:rPr>
          <w:sz w:val="22"/>
        </w:rPr>
        <w:t>important</w:t>
      </w:r>
      <w:r>
        <w:rPr>
          <w:spacing w:val="5"/>
          <w:sz w:val="22"/>
        </w:rPr>
        <w:t xml:space="preserve"> </w:t>
      </w:r>
      <w:r>
        <w:rPr>
          <w:sz w:val="22"/>
        </w:rPr>
        <w:t>factors.</w:t>
      </w:r>
    </w:p>
    <w:p>
      <w:pPr>
        <w:pStyle w:val="11"/>
        <w:rPr>
          <w:sz w:val="22"/>
        </w:rPr>
      </w:pPr>
    </w:p>
    <w:p>
      <w:pPr>
        <w:spacing w:before="1" w:line="240" w:lineRule="auto"/>
        <w:ind w:left="220" w:right="263" w:firstLine="0"/>
        <w:jc w:val="left"/>
        <w:rPr>
          <w:sz w:val="22"/>
        </w:rPr>
      </w:pPr>
      <w:r>
        <w:rPr>
          <w:sz w:val="22"/>
        </w:rPr>
        <w:t>Financial</w:t>
      </w:r>
      <w:r>
        <w:rPr>
          <w:spacing w:val="-9"/>
          <w:sz w:val="22"/>
        </w:rPr>
        <w:t xml:space="preserve"> </w:t>
      </w:r>
      <w:r>
        <w:rPr>
          <w:sz w:val="22"/>
        </w:rPr>
        <w:t>resources</w:t>
      </w:r>
      <w:r>
        <w:rPr>
          <w:spacing w:val="-3"/>
          <w:sz w:val="22"/>
        </w:rPr>
        <w:t xml:space="preserve"> </w:t>
      </w:r>
      <w:r>
        <w:rPr>
          <w:sz w:val="22"/>
        </w:rPr>
        <w:t>play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9"/>
          <w:sz w:val="22"/>
        </w:rPr>
        <w:t xml:space="preserve"> </w:t>
      </w:r>
      <w:r>
        <w:rPr>
          <w:sz w:val="22"/>
        </w:rPr>
        <w:t>crucial</w:t>
      </w:r>
      <w:r>
        <w:rPr>
          <w:spacing w:val="-7"/>
          <w:sz w:val="22"/>
        </w:rPr>
        <w:t xml:space="preserve"> </w:t>
      </w:r>
      <w:r>
        <w:rPr>
          <w:sz w:val="22"/>
        </w:rPr>
        <w:t>role,</w:t>
      </w:r>
      <w:r>
        <w:rPr>
          <w:spacing w:val="-3"/>
          <w:sz w:val="22"/>
        </w:rPr>
        <w:t xml:space="preserve"> </w:t>
      </w:r>
      <w:r>
        <w:rPr>
          <w:sz w:val="22"/>
        </w:rPr>
        <w:t>as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organization</w:t>
      </w:r>
      <w:r>
        <w:rPr>
          <w:spacing w:val="-3"/>
          <w:sz w:val="22"/>
        </w:rPr>
        <w:t xml:space="preserve"> </w:t>
      </w:r>
      <w:r>
        <w:rPr>
          <w:sz w:val="22"/>
        </w:rPr>
        <w:t>should</w:t>
      </w:r>
      <w:r>
        <w:rPr>
          <w:spacing w:val="-3"/>
          <w:sz w:val="22"/>
        </w:rPr>
        <w:t xml:space="preserve"> </w:t>
      </w:r>
      <w:r>
        <w:rPr>
          <w:sz w:val="22"/>
        </w:rPr>
        <w:t>have</w:t>
      </w:r>
      <w:r>
        <w:rPr>
          <w:spacing w:val="-6"/>
          <w:sz w:val="22"/>
        </w:rPr>
        <w:t xml:space="preserve"> </w:t>
      </w:r>
      <w:r>
        <w:rPr>
          <w:sz w:val="22"/>
        </w:rPr>
        <w:t>sufficient</w:t>
      </w:r>
      <w:r>
        <w:rPr>
          <w:spacing w:val="-2"/>
          <w:sz w:val="22"/>
        </w:rPr>
        <w:t xml:space="preserve"> </w:t>
      </w:r>
      <w:r>
        <w:rPr>
          <w:sz w:val="22"/>
        </w:rPr>
        <w:t>funds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support</w:t>
      </w:r>
      <w:r>
        <w:rPr>
          <w:spacing w:val="-1"/>
          <w:sz w:val="22"/>
        </w:rPr>
        <w:t xml:space="preserve"> </w:t>
      </w:r>
      <w:r>
        <w:rPr>
          <w:sz w:val="22"/>
        </w:rPr>
        <w:t>a</w:t>
      </w:r>
      <w:r>
        <w:rPr>
          <w:spacing w:val="-9"/>
          <w:sz w:val="22"/>
        </w:rPr>
        <w:t xml:space="preserve"> </w:t>
      </w:r>
      <w:r>
        <w:rPr>
          <w:sz w:val="22"/>
        </w:rPr>
        <w:t>market</w:t>
      </w:r>
      <w:r>
        <w:rPr>
          <w:spacing w:val="-6"/>
          <w:sz w:val="22"/>
        </w:rPr>
        <w:t xml:space="preserve"> </w:t>
      </w:r>
      <w:r>
        <w:rPr>
          <w:sz w:val="22"/>
        </w:rPr>
        <w:t>segmentation</w:t>
      </w:r>
      <w:r>
        <w:rPr>
          <w:spacing w:val="-46"/>
          <w:sz w:val="22"/>
        </w:rPr>
        <w:t xml:space="preserve"> </w:t>
      </w:r>
      <w:r>
        <w:rPr>
          <w:sz w:val="22"/>
        </w:rPr>
        <w:t>strategy. Visible commitment from senior management is necessary, along with their active involvement and required</w:t>
      </w:r>
      <w:r>
        <w:rPr>
          <w:spacing w:val="1"/>
          <w:sz w:val="22"/>
        </w:rPr>
        <w:t xml:space="preserve"> </w:t>
      </w:r>
      <w:r>
        <w:rPr>
          <w:sz w:val="22"/>
        </w:rPr>
        <w:t>financial</w:t>
      </w:r>
      <w:r>
        <w:rPr>
          <w:spacing w:val="-1"/>
          <w:sz w:val="22"/>
        </w:rPr>
        <w:t xml:space="preserve"> </w:t>
      </w:r>
      <w:r>
        <w:rPr>
          <w:sz w:val="22"/>
        </w:rPr>
        <w:t>support.</w:t>
      </w:r>
    </w:p>
    <w:p>
      <w:pPr>
        <w:pStyle w:val="11"/>
        <w:spacing w:before="1"/>
        <w:rPr>
          <w:sz w:val="22"/>
        </w:rPr>
      </w:pPr>
    </w:p>
    <w:p>
      <w:pPr>
        <w:spacing w:before="0" w:line="240" w:lineRule="auto"/>
        <w:ind w:left="220" w:right="324" w:firstLine="0"/>
        <w:jc w:val="both"/>
        <w:rPr>
          <w:sz w:val="22"/>
        </w:rPr>
      </w:pPr>
      <w:r>
        <w:rPr>
          <w:sz w:val="22"/>
        </w:rPr>
        <w:t>Understanding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market</w:t>
      </w:r>
      <w:r>
        <w:rPr>
          <w:spacing w:val="-6"/>
          <w:sz w:val="22"/>
        </w:rPr>
        <w:t xml:space="preserve"> </w:t>
      </w:r>
      <w:r>
        <w:rPr>
          <w:sz w:val="22"/>
        </w:rPr>
        <w:t>segmentation</w:t>
      </w:r>
      <w:r>
        <w:rPr>
          <w:spacing w:val="-4"/>
          <w:sz w:val="22"/>
        </w:rPr>
        <w:t xml:space="preserve"> </w:t>
      </w:r>
      <w:r>
        <w:rPr>
          <w:sz w:val="22"/>
        </w:rPr>
        <w:t>concept</w:t>
      </w:r>
      <w:r>
        <w:rPr>
          <w:spacing w:val="-7"/>
          <w:sz w:val="22"/>
        </w:rPr>
        <w:t xml:space="preserve"> </w:t>
      </w:r>
      <w:r>
        <w:rPr>
          <w:sz w:val="22"/>
        </w:rPr>
        <w:t>and</w:t>
      </w:r>
      <w:r>
        <w:rPr>
          <w:spacing w:val="-8"/>
          <w:sz w:val="22"/>
        </w:rPr>
        <w:t xml:space="preserve"> </w:t>
      </w:r>
      <w:r>
        <w:rPr>
          <w:sz w:val="22"/>
        </w:rPr>
        <w:t>its</w:t>
      </w:r>
      <w:r>
        <w:rPr>
          <w:spacing w:val="-4"/>
          <w:sz w:val="22"/>
        </w:rPr>
        <w:t xml:space="preserve"> </w:t>
      </w:r>
      <w:r>
        <w:rPr>
          <w:sz w:val="22"/>
        </w:rPr>
        <w:t>implications</w:t>
      </w:r>
      <w:r>
        <w:rPr>
          <w:spacing w:val="-9"/>
          <w:sz w:val="22"/>
        </w:rPr>
        <w:t xml:space="preserve"> </w:t>
      </w:r>
      <w:r>
        <w:rPr>
          <w:sz w:val="22"/>
        </w:rPr>
        <w:t>is</w:t>
      </w:r>
      <w:r>
        <w:rPr>
          <w:spacing w:val="-5"/>
          <w:sz w:val="22"/>
        </w:rPr>
        <w:t xml:space="preserve"> </w:t>
      </w:r>
      <w:r>
        <w:rPr>
          <w:sz w:val="22"/>
        </w:rPr>
        <w:t>essential.</w:t>
      </w:r>
      <w:r>
        <w:rPr>
          <w:spacing w:val="-4"/>
          <w:sz w:val="22"/>
        </w:rPr>
        <w:t xml:space="preserve"> </w:t>
      </w:r>
      <w:r>
        <w:rPr>
          <w:sz w:val="22"/>
        </w:rPr>
        <w:t>Training</w:t>
      </w:r>
      <w:r>
        <w:rPr>
          <w:spacing w:val="-3"/>
          <w:sz w:val="22"/>
        </w:rPr>
        <w:t xml:space="preserve"> </w:t>
      </w:r>
      <w:r>
        <w:rPr>
          <w:sz w:val="22"/>
        </w:rPr>
        <w:t>should</w:t>
      </w:r>
      <w:r>
        <w:rPr>
          <w:spacing w:val="-3"/>
          <w:sz w:val="22"/>
        </w:rPr>
        <w:t xml:space="preserve"> </w:t>
      </w:r>
      <w:r>
        <w:rPr>
          <w:sz w:val="22"/>
        </w:rPr>
        <w:t>be</w:t>
      </w:r>
      <w:r>
        <w:rPr>
          <w:spacing w:val="-8"/>
          <w:sz w:val="22"/>
        </w:rPr>
        <w:t xml:space="preserve"> </w:t>
      </w:r>
      <w:r>
        <w:rPr>
          <w:sz w:val="22"/>
        </w:rPr>
        <w:t>conducted</w:t>
      </w:r>
      <w:r>
        <w:rPr>
          <w:spacing w:val="-3"/>
          <w:sz w:val="22"/>
        </w:rPr>
        <w:t xml:space="preserve"> </w:t>
      </w:r>
      <w:r>
        <w:rPr>
          <w:sz w:val="22"/>
        </w:rPr>
        <w:t>until</w:t>
      </w:r>
      <w:r>
        <w:rPr>
          <w:spacing w:val="-4"/>
          <w:sz w:val="22"/>
        </w:rPr>
        <w:t xml:space="preserve"> </w:t>
      </w:r>
      <w:r>
        <w:rPr>
          <w:sz w:val="22"/>
        </w:rPr>
        <w:t>these</w:t>
      </w:r>
      <w:r>
        <w:rPr>
          <w:spacing w:val="-47"/>
          <w:sz w:val="22"/>
        </w:rPr>
        <w:t xml:space="preserve"> </w:t>
      </w:r>
      <w:r>
        <w:rPr>
          <w:sz w:val="22"/>
        </w:rPr>
        <w:t>aspects are fully grasped. Forming a segmentation team with expertise in marketing, data analysis, and data management</w:t>
      </w:r>
      <w:r>
        <w:rPr>
          <w:spacing w:val="1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important.</w:t>
      </w:r>
    </w:p>
    <w:p>
      <w:pPr>
        <w:pStyle w:val="11"/>
        <w:spacing w:before="1"/>
        <w:rPr>
          <w:sz w:val="22"/>
        </w:rPr>
      </w:pPr>
    </w:p>
    <w:p>
      <w:pPr>
        <w:spacing w:before="0" w:line="240" w:lineRule="auto"/>
        <w:ind w:left="220" w:right="263" w:firstLine="0"/>
        <w:jc w:val="left"/>
        <w:rPr>
          <w:sz w:val="22"/>
        </w:rPr>
      </w:pPr>
      <w:r>
        <w:rPr>
          <w:sz w:val="22"/>
        </w:rPr>
        <w:t>An advisory committee representing all affected organizational units should be set up. Clear objectives for the market</w:t>
      </w:r>
      <w:r>
        <w:rPr>
          <w:spacing w:val="1"/>
          <w:sz w:val="22"/>
        </w:rPr>
        <w:t xml:space="preserve"> </w:t>
      </w:r>
      <w:r>
        <w:rPr>
          <w:sz w:val="22"/>
        </w:rPr>
        <w:t>segmentation</w:t>
      </w:r>
      <w:r>
        <w:rPr>
          <w:spacing w:val="-4"/>
          <w:sz w:val="22"/>
        </w:rPr>
        <w:t xml:space="preserve"> </w:t>
      </w:r>
      <w:r>
        <w:rPr>
          <w:sz w:val="22"/>
        </w:rPr>
        <w:t>analysis</w:t>
      </w:r>
      <w:r>
        <w:rPr>
          <w:spacing w:val="-6"/>
          <w:sz w:val="22"/>
        </w:rPr>
        <w:t xml:space="preserve"> </w:t>
      </w:r>
      <w:r>
        <w:rPr>
          <w:sz w:val="22"/>
        </w:rPr>
        <w:t>should</w:t>
      </w:r>
      <w:r>
        <w:rPr>
          <w:spacing w:val="-3"/>
          <w:sz w:val="22"/>
        </w:rPr>
        <w:t xml:space="preserve"> </w:t>
      </w:r>
      <w:r>
        <w:rPr>
          <w:sz w:val="22"/>
        </w:rPr>
        <w:t>be</w:t>
      </w:r>
      <w:r>
        <w:rPr>
          <w:spacing w:val="-4"/>
          <w:sz w:val="22"/>
        </w:rPr>
        <w:t xml:space="preserve"> </w:t>
      </w:r>
      <w:r>
        <w:rPr>
          <w:sz w:val="22"/>
        </w:rPr>
        <w:t>established,</w:t>
      </w:r>
      <w:r>
        <w:rPr>
          <w:spacing w:val="-8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structured</w:t>
      </w:r>
      <w:r>
        <w:rPr>
          <w:spacing w:val="-3"/>
          <w:sz w:val="22"/>
        </w:rPr>
        <w:t xml:space="preserve"> </w:t>
      </w:r>
      <w:r>
        <w:rPr>
          <w:sz w:val="22"/>
        </w:rPr>
        <w:t>process</w:t>
      </w:r>
      <w:r>
        <w:rPr>
          <w:spacing w:val="-9"/>
          <w:sz w:val="22"/>
        </w:rPr>
        <w:t xml:space="preserve"> </w:t>
      </w:r>
      <w:r>
        <w:rPr>
          <w:sz w:val="22"/>
        </w:rPr>
        <w:t>should</w:t>
      </w:r>
      <w:r>
        <w:rPr>
          <w:spacing w:val="-8"/>
          <w:sz w:val="22"/>
        </w:rPr>
        <w:t xml:space="preserve"> </w:t>
      </w:r>
      <w:r>
        <w:rPr>
          <w:sz w:val="22"/>
        </w:rPr>
        <w:t>be</w:t>
      </w:r>
      <w:r>
        <w:rPr>
          <w:spacing w:val="-7"/>
          <w:sz w:val="22"/>
        </w:rPr>
        <w:t xml:space="preserve"> </w:t>
      </w:r>
      <w:r>
        <w:rPr>
          <w:sz w:val="22"/>
        </w:rPr>
        <w:t>developed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followed.</w:t>
      </w:r>
      <w:r>
        <w:rPr>
          <w:spacing w:val="-5"/>
          <w:sz w:val="22"/>
        </w:rPr>
        <w:t xml:space="preserve"> </w:t>
      </w:r>
      <w:r>
        <w:rPr>
          <w:sz w:val="22"/>
        </w:rPr>
        <w:t>Responsibilities</w:t>
      </w:r>
      <w:r>
        <w:rPr>
          <w:spacing w:val="-47"/>
          <w:sz w:val="22"/>
        </w:rPr>
        <w:t xml:space="preserve"> </w:t>
      </w:r>
      <w:r>
        <w:rPr>
          <w:sz w:val="22"/>
        </w:rPr>
        <w:t>should</w:t>
      </w:r>
      <w:r>
        <w:rPr>
          <w:spacing w:val="-2"/>
          <w:sz w:val="22"/>
        </w:rPr>
        <w:t xml:space="preserve"> </w:t>
      </w:r>
      <w:r>
        <w:rPr>
          <w:sz w:val="22"/>
        </w:rPr>
        <w:t>be</w:t>
      </w:r>
      <w:r>
        <w:rPr>
          <w:spacing w:val="-1"/>
          <w:sz w:val="22"/>
        </w:rPr>
        <w:t xml:space="preserve"> </w:t>
      </w:r>
      <w:r>
        <w:rPr>
          <w:sz w:val="22"/>
        </w:rPr>
        <w:t>assigned</w:t>
      </w:r>
      <w:r>
        <w:rPr>
          <w:spacing w:val="-1"/>
          <w:sz w:val="22"/>
        </w:rPr>
        <w:t xml:space="preserve"> </w:t>
      </w:r>
      <w:r>
        <w:rPr>
          <w:sz w:val="22"/>
        </w:rPr>
        <w:t>to</w:t>
      </w:r>
      <w:r>
        <w:rPr>
          <w:spacing w:val="-1"/>
          <w:sz w:val="22"/>
        </w:rPr>
        <w:t xml:space="preserve"> </w:t>
      </w:r>
      <w:r>
        <w:rPr>
          <w:sz w:val="22"/>
        </w:rPr>
        <w:t>team</w:t>
      </w:r>
      <w:r>
        <w:rPr>
          <w:spacing w:val="-1"/>
          <w:sz w:val="22"/>
        </w:rPr>
        <w:t xml:space="preserve"> </w:t>
      </w:r>
      <w:r>
        <w:rPr>
          <w:sz w:val="22"/>
        </w:rPr>
        <w:t>members</w:t>
      </w:r>
      <w:r>
        <w:rPr>
          <w:spacing w:val="-3"/>
          <w:sz w:val="22"/>
        </w:rPr>
        <w:t xml:space="preserve"> </w:t>
      </w:r>
      <w:r>
        <w:rPr>
          <w:sz w:val="22"/>
        </w:rPr>
        <w:t>according to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process.</w:t>
      </w:r>
    </w:p>
    <w:p>
      <w:pPr>
        <w:pStyle w:val="11"/>
        <w:rPr>
          <w:sz w:val="22"/>
        </w:rPr>
      </w:pPr>
    </w:p>
    <w:p>
      <w:pPr>
        <w:spacing w:before="1"/>
        <w:ind w:left="220" w:right="0" w:firstLine="0"/>
        <w:jc w:val="left"/>
        <w:rPr>
          <w:sz w:val="22"/>
        </w:rPr>
      </w:pPr>
      <w:r>
        <w:rPr>
          <w:sz w:val="22"/>
        </w:rPr>
        <w:t>Sufficient</w:t>
      </w:r>
      <w:r>
        <w:rPr>
          <w:spacing w:val="-8"/>
          <w:sz w:val="22"/>
        </w:rPr>
        <w:t xml:space="preserve"> </w:t>
      </w:r>
      <w:r>
        <w:rPr>
          <w:sz w:val="22"/>
        </w:rPr>
        <w:t>time</w:t>
      </w:r>
      <w:r>
        <w:rPr>
          <w:spacing w:val="-8"/>
          <w:sz w:val="22"/>
        </w:rPr>
        <w:t xml:space="preserve"> </w:t>
      </w:r>
      <w:r>
        <w:rPr>
          <w:sz w:val="22"/>
        </w:rPr>
        <w:t>should</w:t>
      </w:r>
      <w:r>
        <w:rPr>
          <w:spacing w:val="-9"/>
          <w:sz w:val="22"/>
        </w:rPr>
        <w:t xml:space="preserve"> </w:t>
      </w:r>
      <w:r>
        <w:rPr>
          <w:sz w:val="22"/>
        </w:rPr>
        <w:t>be</w:t>
      </w:r>
      <w:r>
        <w:rPr>
          <w:spacing w:val="-9"/>
          <w:sz w:val="22"/>
        </w:rPr>
        <w:t xml:space="preserve"> </w:t>
      </w:r>
      <w:r>
        <w:rPr>
          <w:sz w:val="22"/>
        </w:rPr>
        <w:t>allocated</w:t>
      </w:r>
      <w:r>
        <w:rPr>
          <w:spacing w:val="-8"/>
          <w:sz w:val="22"/>
        </w:rPr>
        <w:t xml:space="preserve"> </w:t>
      </w:r>
      <w:r>
        <w:rPr>
          <w:sz w:val="22"/>
        </w:rPr>
        <w:t>for</w:t>
      </w:r>
      <w:r>
        <w:rPr>
          <w:spacing w:val="-11"/>
          <w:sz w:val="22"/>
        </w:rPr>
        <w:t xml:space="preserve"> </w:t>
      </w:r>
      <w:r>
        <w:rPr>
          <w:sz w:val="22"/>
        </w:rPr>
        <w:t>the</w:t>
      </w:r>
      <w:r>
        <w:rPr>
          <w:spacing w:val="-9"/>
          <w:sz w:val="22"/>
        </w:rPr>
        <w:t xml:space="preserve"> </w:t>
      </w:r>
      <w:r>
        <w:rPr>
          <w:sz w:val="22"/>
        </w:rPr>
        <w:t>market</w:t>
      </w:r>
      <w:r>
        <w:rPr>
          <w:spacing w:val="-7"/>
          <w:sz w:val="22"/>
        </w:rPr>
        <w:t xml:space="preserve"> </w:t>
      </w:r>
      <w:r>
        <w:rPr>
          <w:sz w:val="22"/>
        </w:rPr>
        <w:t>segmentation</w:t>
      </w:r>
      <w:r>
        <w:rPr>
          <w:spacing w:val="-9"/>
          <w:sz w:val="22"/>
        </w:rPr>
        <w:t xml:space="preserve"> </w:t>
      </w:r>
      <w:r>
        <w:rPr>
          <w:sz w:val="22"/>
        </w:rPr>
        <w:t>analysis,</w:t>
      </w:r>
      <w:r>
        <w:rPr>
          <w:spacing w:val="-9"/>
          <w:sz w:val="22"/>
        </w:rPr>
        <w:t xml:space="preserve"> </w:t>
      </w:r>
      <w:r>
        <w:rPr>
          <w:sz w:val="22"/>
        </w:rPr>
        <w:t>without</w:t>
      </w:r>
      <w:r>
        <w:rPr>
          <w:spacing w:val="-8"/>
          <w:sz w:val="22"/>
        </w:rPr>
        <w:t xml:space="preserve"> </w:t>
      </w:r>
      <w:r>
        <w:rPr>
          <w:sz w:val="22"/>
        </w:rPr>
        <w:t>time</w:t>
      </w:r>
      <w:r>
        <w:rPr>
          <w:spacing w:val="-4"/>
          <w:sz w:val="22"/>
        </w:rPr>
        <w:t xml:space="preserve"> </w:t>
      </w:r>
      <w:r>
        <w:rPr>
          <w:sz w:val="22"/>
        </w:rPr>
        <w:t>pressure.</w:t>
      </w:r>
    </w:p>
    <w:p>
      <w:pPr>
        <w:pStyle w:val="11"/>
        <w:spacing w:before="10"/>
        <w:rPr>
          <w:sz w:val="21"/>
        </w:rPr>
      </w:pPr>
    </w:p>
    <w:p>
      <w:pPr>
        <w:spacing w:before="0"/>
        <w:ind w:left="220" w:right="263" w:firstLine="0"/>
        <w:jc w:val="left"/>
        <w:rPr>
          <w:sz w:val="22"/>
        </w:rPr>
      </w:pPr>
      <w:r>
        <w:rPr>
          <w:sz w:val="22"/>
        </w:rPr>
        <w:t>In summary, the checklist emphasizes the importance of a market-oriented culture, willingness to change, long-term</w:t>
      </w:r>
      <w:r>
        <w:rPr>
          <w:spacing w:val="1"/>
          <w:sz w:val="22"/>
        </w:rPr>
        <w:t xml:space="preserve"> </w:t>
      </w:r>
      <w:r>
        <w:rPr>
          <w:sz w:val="22"/>
        </w:rPr>
        <w:t>perspective,</w:t>
      </w:r>
      <w:r>
        <w:rPr>
          <w:spacing w:val="-8"/>
          <w:sz w:val="22"/>
        </w:rPr>
        <w:t xml:space="preserve"> </w:t>
      </w:r>
      <w:r>
        <w:rPr>
          <w:sz w:val="22"/>
        </w:rPr>
        <w:t>open</w:t>
      </w:r>
      <w:r>
        <w:rPr>
          <w:spacing w:val="-8"/>
          <w:sz w:val="22"/>
        </w:rPr>
        <w:t xml:space="preserve"> </w:t>
      </w:r>
      <w:r>
        <w:rPr>
          <w:sz w:val="22"/>
        </w:rPr>
        <w:t>communication,</w:t>
      </w:r>
      <w:r>
        <w:rPr>
          <w:spacing w:val="-2"/>
          <w:sz w:val="22"/>
        </w:rPr>
        <w:t xml:space="preserve"> </w:t>
      </w:r>
      <w:r>
        <w:rPr>
          <w:sz w:val="22"/>
        </w:rPr>
        <w:t>financial</w:t>
      </w:r>
      <w:r>
        <w:rPr>
          <w:spacing w:val="-9"/>
          <w:sz w:val="22"/>
        </w:rPr>
        <w:t xml:space="preserve"> </w:t>
      </w:r>
      <w:r>
        <w:rPr>
          <w:sz w:val="22"/>
        </w:rPr>
        <w:t>resources,</w:t>
      </w:r>
      <w:r>
        <w:rPr>
          <w:spacing w:val="-9"/>
          <w:sz w:val="22"/>
        </w:rPr>
        <w:t xml:space="preserve"> </w:t>
      </w:r>
      <w:r>
        <w:rPr>
          <w:sz w:val="22"/>
        </w:rPr>
        <w:t>and</w:t>
      </w:r>
      <w:r>
        <w:rPr>
          <w:spacing w:val="-9"/>
          <w:sz w:val="22"/>
        </w:rPr>
        <w:t xml:space="preserve"> </w:t>
      </w:r>
      <w:r>
        <w:rPr>
          <w:sz w:val="22"/>
        </w:rPr>
        <w:t>senior</w:t>
      </w:r>
      <w:r>
        <w:rPr>
          <w:spacing w:val="-5"/>
          <w:sz w:val="22"/>
        </w:rPr>
        <w:t xml:space="preserve"> </w:t>
      </w:r>
      <w:r>
        <w:rPr>
          <w:sz w:val="22"/>
        </w:rPr>
        <w:t>management</w:t>
      </w:r>
      <w:r>
        <w:rPr>
          <w:spacing w:val="-3"/>
          <w:sz w:val="22"/>
        </w:rPr>
        <w:t xml:space="preserve"> </w:t>
      </w:r>
      <w:r>
        <w:rPr>
          <w:sz w:val="22"/>
        </w:rPr>
        <w:t>commitment.</w:t>
      </w:r>
      <w:r>
        <w:rPr>
          <w:spacing w:val="-2"/>
          <w:sz w:val="22"/>
        </w:rPr>
        <w:t xml:space="preserve"> </w:t>
      </w:r>
      <w:r>
        <w:rPr>
          <w:sz w:val="22"/>
        </w:rPr>
        <w:t>It</w:t>
      </w:r>
      <w:r>
        <w:rPr>
          <w:spacing w:val="-3"/>
          <w:sz w:val="22"/>
        </w:rPr>
        <w:t xml:space="preserve"> </w:t>
      </w:r>
      <w:r>
        <w:rPr>
          <w:sz w:val="22"/>
        </w:rPr>
        <w:t>also</w:t>
      </w:r>
      <w:r>
        <w:rPr>
          <w:spacing w:val="-4"/>
          <w:sz w:val="22"/>
        </w:rPr>
        <w:t xml:space="preserve"> </w:t>
      </w:r>
      <w:r>
        <w:rPr>
          <w:sz w:val="22"/>
        </w:rPr>
        <w:t>highlights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need</w:t>
      </w:r>
      <w:r>
        <w:rPr>
          <w:spacing w:val="-8"/>
          <w:sz w:val="22"/>
        </w:rPr>
        <w:t xml:space="preserve"> </w:t>
      </w:r>
      <w:r>
        <w:rPr>
          <w:sz w:val="22"/>
        </w:rPr>
        <w:t>for</w:t>
      </w:r>
      <w:r>
        <w:rPr>
          <w:spacing w:val="-47"/>
          <w:sz w:val="22"/>
        </w:rPr>
        <w:t xml:space="preserve"> </w:t>
      </w:r>
      <w:r>
        <w:rPr>
          <w:sz w:val="22"/>
        </w:rPr>
        <w:t>a</w:t>
      </w:r>
      <w:r>
        <w:rPr>
          <w:spacing w:val="-2"/>
          <w:sz w:val="22"/>
        </w:rPr>
        <w:t xml:space="preserve"> </w:t>
      </w:r>
      <w:r>
        <w:rPr>
          <w:sz w:val="22"/>
        </w:rPr>
        <w:t>knowledgeable</w:t>
      </w:r>
      <w:r>
        <w:rPr>
          <w:spacing w:val="-1"/>
          <w:sz w:val="22"/>
        </w:rPr>
        <w:t xml:space="preserve"> </w:t>
      </w:r>
      <w:r>
        <w:rPr>
          <w:sz w:val="22"/>
        </w:rPr>
        <w:t>team,</w:t>
      </w:r>
      <w:r>
        <w:rPr>
          <w:spacing w:val="-1"/>
          <w:sz w:val="22"/>
        </w:rPr>
        <w:t xml:space="preserve"> </w:t>
      </w:r>
      <w:r>
        <w:rPr>
          <w:sz w:val="22"/>
        </w:rPr>
        <w:t>clear</w:t>
      </w:r>
      <w:r>
        <w:rPr>
          <w:spacing w:val="-3"/>
          <w:sz w:val="22"/>
        </w:rPr>
        <w:t xml:space="preserve"> </w:t>
      </w:r>
      <w:r>
        <w:rPr>
          <w:sz w:val="22"/>
        </w:rPr>
        <w:t>objectives,</w:t>
      </w:r>
      <w:r>
        <w:rPr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1"/>
          <w:sz w:val="22"/>
        </w:rPr>
        <w:t xml:space="preserve"> </w:t>
      </w:r>
      <w:r>
        <w:rPr>
          <w:sz w:val="22"/>
        </w:rPr>
        <w:t>structured</w:t>
      </w:r>
      <w:r>
        <w:rPr>
          <w:spacing w:val="-1"/>
          <w:sz w:val="22"/>
        </w:rPr>
        <w:t xml:space="preserve"> </w:t>
      </w:r>
      <w:r>
        <w:rPr>
          <w:sz w:val="22"/>
        </w:rPr>
        <w:t>process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1"/>
          <w:sz w:val="22"/>
        </w:rPr>
        <w:t xml:space="preserve"> </w:t>
      </w:r>
      <w:r>
        <w:rPr>
          <w:sz w:val="22"/>
        </w:rPr>
        <w:t>conduct the</w:t>
      </w:r>
      <w:r>
        <w:rPr>
          <w:spacing w:val="-2"/>
          <w:sz w:val="22"/>
        </w:rPr>
        <w:t xml:space="preserve"> </w:t>
      </w:r>
      <w:r>
        <w:rPr>
          <w:sz w:val="22"/>
        </w:rPr>
        <w:t>market segmentation</w:t>
      </w:r>
      <w:r>
        <w:rPr>
          <w:spacing w:val="-1"/>
          <w:sz w:val="22"/>
        </w:rPr>
        <w:t xml:space="preserve"> </w:t>
      </w:r>
      <w:r>
        <w:rPr>
          <w:sz w:val="22"/>
        </w:rPr>
        <w:t>analysis.</w:t>
      </w:r>
    </w:p>
    <w:p>
      <w:pPr>
        <w:pStyle w:val="11"/>
        <w:spacing w:before="7"/>
        <w:rPr>
          <w:sz w:val="20"/>
        </w:rPr>
      </w:pPr>
      <w:r>
        <w:pict>
          <v:group id="_x0000_s1026" o:spid="_x0000_s1026" o:spt="203" style="position:absolute;left:0pt;margin-left:31pt;margin-top:14.5pt;height:206.2pt;width:489.15pt;mso-position-horizontal-relative:page;mso-wrap-distance-bottom:0pt;mso-wrap-distance-top:0pt;z-index:-251653120;mso-width-relative:page;mso-height-relative:page;" coordorigin="620,290" coordsize="9783,4124">
            <o:lock v:ext="edit"/>
            <v:shape id="_x0000_s1027" o:spid="_x0000_s1027" o:spt="75" type="#_x0000_t75" style="position:absolute;left:620;top:1529;height:2885;width:3597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028" o:spid="_x0000_s1028" o:spt="75" type="#_x0000_t75" style="position:absolute;left:4217;top:290;height:4124;width:6186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2240" w:h="15840"/>
          <w:pgMar w:top="1500" w:right="360" w:bottom="280" w:left="400" w:header="720" w:footer="720" w:gutter="0"/>
          <w:cols w:space="720" w:num="1"/>
        </w:sectPr>
      </w:pPr>
    </w:p>
    <w:p>
      <w:pPr>
        <w:pStyle w:val="2"/>
        <w:spacing w:before="75"/>
        <w:ind w:right="1228"/>
      </w:pPr>
      <w:bookmarkStart w:id="2" w:name="STEP 2: SPECIFYING THE IDEAL TARGET SEGM"/>
      <w:bookmarkEnd w:id="2"/>
      <w:r>
        <w:t>STEP</w:t>
      </w:r>
      <w:r>
        <w:rPr>
          <w:spacing w:val="-7"/>
        </w:rPr>
        <w:t xml:space="preserve"> </w:t>
      </w:r>
      <w:r>
        <w:t>2:</w:t>
      </w:r>
      <w:r>
        <w:rPr>
          <w:spacing w:val="-10"/>
        </w:rPr>
        <w:t xml:space="preserve"> </w:t>
      </w:r>
      <w:r>
        <w:t>SPECIFYING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IDEAL TARGET</w:t>
      </w:r>
      <w:r>
        <w:rPr>
          <w:spacing w:val="-10"/>
        </w:rPr>
        <w:t xml:space="preserve"> </w:t>
      </w:r>
      <w:r>
        <w:t>SEGMENT</w:t>
      </w:r>
    </w:p>
    <w:p>
      <w:pPr>
        <w:spacing w:before="439" w:line="240" w:lineRule="auto"/>
        <w:ind w:left="220" w:right="679" w:firstLine="0"/>
        <w:jc w:val="both"/>
        <w:rPr>
          <w:sz w:val="22"/>
        </w:rPr>
      </w:pPr>
      <w:r>
        <w:rPr>
          <w:sz w:val="22"/>
        </w:rPr>
        <w:t>In Step 2 of market segmentation analysis, the focus is on specifying the ideal target segment by establishing segment</w:t>
      </w:r>
      <w:r>
        <w:rPr>
          <w:spacing w:val="1"/>
          <w:sz w:val="22"/>
        </w:rPr>
        <w:t xml:space="preserve"> </w:t>
      </w:r>
      <w:r>
        <w:rPr>
          <w:sz w:val="22"/>
        </w:rPr>
        <w:t>evaluation</w:t>
      </w:r>
      <w:r>
        <w:rPr>
          <w:spacing w:val="-9"/>
          <w:sz w:val="22"/>
        </w:rPr>
        <w:t xml:space="preserve"> </w:t>
      </w:r>
      <w:r>
        <w:rPr>
          <w:sz w:val="22"/>
        </w:rPr>
        <w:t>criteria.</w:t>
      </w:r>
      <w:r>
        <w:rPr>
          <w:spacing w:val="-2"/>
          <w:sz w:val="22"/>
        </w:rPr>
        <w:t xml:space="preserve"> </w:t>
      </w:r>
      <w:r>
        <w:rPr>
          <w:sz w:val="22"/>
        </w:rPr>
        <w:t>User</w:t>
      </w:r>
      <w:r>
        <w:rPr>
          <w:spacing w:val="-4"/>
          <w:sz w:val="22"/>
        </w:rPr>
        <w:t xml:space="preserve"> </w:t>
      </w:r>
      <w:r>
        <w:rPr>
          <w:sz w:val="22"/>
        </w:rPr>
        <w:t>input</w:t>
      </w:r>
      <w:r>
        <w:rPr>
          <w:spacing w:val="-1"/>
          <w:sz w:val="22"/>
        </w:rPr>
        <w:t xml:space="preserve"> </w:t>
      </w:r>
      <w:r>
        <w:rPr>
          <w:sz w:val="22"/>
        </w:rPr>
        <w:t>plays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8"/>
          <w:sz w:val="22"/>
        </w:rPr>
        <w:t xml:space="preserve"> </w:t>
      </w:r>
      <w:r>
        <w:rPr>
          <w:sz w:val="22"/>
        </w:rPr>
        <w:t>crucial</w:t>
      </w:r>
      <w:r>
        <w:rPr>
          <w:spacing w:val="-7"/>
          <w:sz w:val="22"/>
        </w:rPr>
        <w:t xml:space="preserve"> </w:t>
      </w:r>
      <w:r>
        <w:rPr>
          <w:sz w:val="22"/>
        </w:rPr>
        <w:t>role</w:t>
      </w:r>
      <w:r>
        <w:rPr>
          <w:spacing w:val="-8"/>
          <w:sz w:val="22"/>
        </w:rPr>
        <w:t xml:space="preserve"> </w:t>
      </w:r>
      <w:r>
        <w:rPr>
          <w:sz w:val="22"/>
        </w:rPr>
        <w:t>throughout the</w:t>
      </w:r>
      <w:r>
        <w:rPr>
          <w:spacing w:val="-3"/>
          <w:sz w:val="22"/>
        </w:rPr>
        <w:t xml:space="preserve"> </w:t>
      </w:r>
      <w:r>
        <w:rPr>
          <w:sz w:val="22"/>
        </w:rPr>
        <w:t>process,</w:t>
      </w:r>
      <w:r>
        <w:rPr>
          <w:spacing w:val="-2"/>
          <w:sz w:val="22"/>
        </w:rPr>
        <w:t xml:space="preserve"> </w:t>
      </w:r>
      <w:r>
        <w:rPr>
          <w:sz w:val="22"/>
        </w:rPr>
        <w:t>as</w:t>
      </w:r>
      <w:r>
        <w:rPr>
          <w:spacing w:val="-8"/>
          <w:sz w:val="22"/>
        </w:rPr>
        <w:t xml:space="preserve"> </w:t>
      </w:r>
      <w:r>
        <w:rPr>
          <w:sz w:val="22"/>
        </w:rPr>
        <w:t>their</w:t>
      </w:r>
      <w:r>
        <w:rPr>
          <w:spacing w:val="-4"/>
          <w:sz w:val="22"/>
        </w:rPr>
        <w:t xml:space="preserve"> </w:t>
      </w:r>
      <w:r>
        <w:rPr>
          <w:sz w:val="22"/>
        </w:rPr>
        <w:t>involvement</w:t>
      </w:r>
      <w:r>
        <w:rPr>
          <w:spacing w:val="-1"/>
          <w:sz w:val="22"/>
        </w:rPr>
        <w:t xml:space="preserve"> </w:t>
      </w:r>
      <w:r>
        <w:rPr>
          <w:sz w:val="22"/>
        </w:rPr>
        <w:t>is</w:t>
      </w:r>
      <w:r>
        <w:rPr>
          <w:spacing w:val="-4"/>
          <w:sz w:val="22"/>
        </w:rPr>
        <w:t xml:space="preserve"> </w:t>
      </w:r>
      <w:r>
        <w:rPr>
          <w:sz w:val="22"/>
        </w:rPr>
        <w:t>needed</w:t>
      </w:r>
      <w:r>
        <w:rPr>
          <w:spacing w:val="-7"/>
          <w:sz w:val="22"/>
        </w:rPr>
        <w:t xml:space="preserve"> </w:t>
      </w:r>
      <w:r>
        <w:rPr>
          <w:sz w:val="22"/>
        </w:rPr>
        <w:t>to</w:t>
      </w:r>
      <w:r>
        <w:rPr>
          <w:spacing w:val="-8"/>
          <w:sz w:val="22"/>
        </w:rPr>
        <w:t xml:space="preserve"> </w:t>
      </w:r>
      <w:r>
        <w:rPr>
          <w:sz w:val="22"/>
        </w:rPr>
        <w:t>ensure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47"/>
          <w:sz w:val="22"/>
        </w:rPr>
        <w:t xml:space="preserve"> </w:t>
      </w:r>
      <w:r>
        <w:rPr>
          <w:sz w:val="22"/>
        </w:rPr>
        <w:t>usefulness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analysis.</w:t>
      </w:r>
      <w:r>
        <w:rPr>
          <w:spacing w:val="-8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organization</w:t>
      </w:r>
      <w:r>
        <w:rPr>
          <w:spacing w:val="-8"/>
          <w:sz w:val="22"/>
        </w:rPr>
        <w:t xml:space="preserve"> </w:t>
      </w:r>
      <w:r>
        <w:rPr>
          <w:sz w:val="22"/>
        </w:rPr>
        <w:t>must</w:t>
      </w:r>
      <w:r>
        <w:rPr>
          <w:spacing w:val="-8"/>
          <w:sz w:val="22"/>
        </w:rPr>
        <w:t xml:space="preserve"> </w:t>
      </w:r>
      <w:r>
        <w:rPr>
          <w:sz w:val="22"/>
        </w:rPr>
        <w:t>contribute</w:t>
      </w:r>
      <w:r>
        <w:rPr>
          <w:spacing w:val="-2"/>
          <w:sz w:val="22"/>
        </w:rPr>
        <w:t xml:space="preserve"> </w:t>
      </w:r>
      <w:r>
        <w:rPr>
          <w:sz w:val="22"/>
        </w:rPr>
        <w:t>conceptually</w:t>
      </w:r>
      <w:r>
        <w:rPr>
          <w:spacing w:val="-8"/>
          <w:sz w:val="22"/>
        </w:rPr>
        <w:t xml:space="preserve"> </w:t>
      </w:r>
      <w:r>
        <w:rPr>
          <w:sz w:val="22"/>
        </w:rPr>
        <w:t>to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market</w:t>
      </w:r>
      <w:r>
        <w:rPr>
          <w:spacing w:val="-3"/>
          <w:sz w:val="22"/>
        </w:rPr>
        <w:t xml:space="preserve"> </w:t>
      </w:r>
      <w:r>
        <w:rPr>
          <w:sz w:val="22"/>
        </w:rPr>
        <w:t>segmentation</w:t>
      </w:r>
      <w:r>
        <w:rPr>
          <w:spacing w:val="-8"/>
          <w:sz w:val="22"/>
        </w:rPr>
        <w:t xml:space="preserve"> </w:t>
      </w:r>
      <w:r>
        <w:rPr>
          <w:sz w:val="22"/>
        </w:rPr>
        <w:t>analysis,</w:t>
      </w:r>
      <w:r>
        <w:rPr>
          <w:spacing w:val="-4"/>
          <w:sz w:val="22"/>
        </w:rPr>
        <w:t xml:space="preserve"> </w:t>
      </w:r>
      <w:r>
        <w:rPr>
          <w:sz w:val="22"/>
        </w:rPr>
        <w:t>guiding</w:t>
      </w:r>
      <w:r>
        <w:rPr>
          <w:spacing w:val="-47"/>
          <w:sz w:val="22"/>
        </w:rPr>
        <w:t xml:space="preserve"> </w:t>
      </w:r>
      <w:r>
        <w:rPr>
          <w:sz w:val="22"/>
        </w:rPr>
        <w:t>subsequent</w:t>
      </w:r>
      <w:r>
        <w:rPr>
          <w:spacing w:val="-1"/>
          <w:sz w:val="22"/>
        </w:rPr>
        <w:t xml:space="preserve"> </w:t>
      </w:r>
      <w:r>
        <w:rPr>
          <w:sz w:val="22"/>
        </w:rPr>
        <w:t>steps.</w:t>
      </w:r>
    </w:p>
    <w:p>
      <w:pPr>
        <w:pStyle w:val="11"/>
        <w:spacing w:before="2"/>
        <w:rPr>
          <w:sz w:val="22"/>
        </w:rPr>
      </w:pPr>
    </w:p>
    <w:p>
      <w:pPr>
        <w:spacing w:before="0" w:line="240" w:lineRule="auto"/>
        <w:ind w:left="220" w:right="263" w:firstLine="0"/>
        <w:jc w:val="left"/>
        <w:rPr>
          <w:sz w:val="22"/>
        </w:rPr>
      </w:pPr>
      <w:r>
        <w:rPr>
          <w:sz w:val="22"/>
        </w:rPr>
        <w:t>Two</w:t>
      </w:r>
      <w:r>
        <w:rPr>
          <w:spacing w:val="-9"/>
          <w:sz w:val="22"/>
        </w:rPr>
        <w:t xml:space="preserve"> </w:t>
      </w:r>
      <w:r>
        <w:rPr>
          <w:sz w:val="22"/>
        </w:rPr>
        <w:t>sets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segment</w:t>
      </w:r>
      <w:r>
        <w:rPr>
          <w:spacing w:val="-1"/>
          <w:sz w:val="22"/>
        </w:rPr>
        <w:t xml:space="preserve"> </w:t>
      </w:r>
      <w:r>
        <w:rPr>
          <w:sz w:val="22"/>
        </w:rPr>
        <w:t>evaluation</w:t>
      </w:r>
      <w:r>
        <w:rPr>
          <w:spacing w:val="-7"/>
          <w:sz w:val="22"/>
        </w:rPr>
        <w:t xml:space="preserve"> </w:t>
      </w:r>
      <w:r>
        <w:rPr>
          <w:sz w:val="22"/>
        </w:rPr>
        <w:t>criteria</w:t>
      </w:r>
      <w:r>
        <w:rPr>
          <w:spacing w:val="-9"/>
          <w:sz w:val="22"/>
        </w:rPr>
        <w:t xml:space="preserve"> </w:t>
      </w:r>
      <w:r>
        <w:rPr>
          <w:sz w:val="22"/>
        </w:rPr>
        <w:t>are</w:t>
      </w:r>
      <w:r>
        <w:rPr>
          <w:spacing w:val="-2"/>
          <w:sz w:val="22"/>
        </w:rPr>
        <w:t xml:space="preserve"> </w:t>
      </w:r>
      <w:r>
        <w:rPr>
          <w:sz w:val="22"/>
        </w:rPr>
        <w:t>defined:</w:t>
      </w:r>
      <w:r>
        <w:rPr>
          <w:spacing w:val="-6"/>
          <w:sz w:val="22"/>
        </w:rPr>
        <w:t xml:space="preserve"> </w:t>
      </w:r>
      <w:r>
        <w:rPr>
          <w:sz w:val="22"/>
        </w:rPr>
        <w:t>knock-out</w:t>
      </w:r>
      <w:r>
        <w:rPr>
          <w:spacing w:val="-1"/>
          <w:sz w:val="22"/>
        </w:rPr>
        <w:t xml:space="preserve"> </w:t>
      </w:r>
      <w:r>
        <w:rPr>
          <w:sz w:val="22"/>
        </w:rPr>
        <w:t>criteria</w:t>
      </w:r>
      <w:r>
        <w:rPr>
          <w:spacing w:val="-9"/>
          <w:sz w:val="22"/>
        </w:rPr>
        <w:t xml:space="preserve"> </w:t>
      </w:r>
      <w:r>
        <w:rPr>
          <w:sz w:val="22"/>
        </w:rPr>
        <w:t>and</w:t>
      </w:r>
      <w:r>
        <w:rPr>
          <w:spacing w:val="-8"/>
          <w:sz w:val="22"/>
        </w:rPr>
        <w:t xml:space="preserve"> </w:t>
      </w:r>
      <w:r>
        <w:rPr>
          <w:sz w:val="22"/>
        </w:rPr>
        <w:t>attractiveness</w:t>
      </w:r>
      <w:r>
        <w:rPr>
          <w:spacing w:val="-3"/>
          <w:sz w:val="22"/>
        </w:rPr>
        <w:t xml:space="preserve"> </w:t>
      </w:r>
      <w:r>
        <w:rPr>
          <w:sz w:val="22"/>
        </w:rPr>
        <w:t>criteria.</w:t>
      </w:r>
      <w:r>
        <w:rPr>
          <w:spacing w:val="-7"/>
          <w:sz w:val="22"/>
        </w:rPr>
        <w:t xml:space="preserve"> </w:t>
      </w:r>
      <w:r>
        <w:rPr>
          <w:sz w:val="22"/>
        </w:rPr>
        <w:t>Knock-out</w:t>
      </w:r>
      <w:r>
        <w:rPr>
          <w:spacing w:val="-7"/>
          <w:sz w:val="22"/>
        </w:rPr>
        <w:t xml:space="preserve"> </w:t>
      </w:r>
      <w:r>
        <w:rPr>
          <w:sz w:val="22"/>
        </w:rPr>
        <w:t>criteria</w:t>
      </w:r>
      <w:r>
        <w:rPr>
          <w:spacing w:val="-7"/>
          <w:sz w:val="22"/>
        </w:rPr>
        <w:t xml:space="preserve"> </w:t>
      </w:r>
      <w:r>
        <w:rPr>
          <w:sz w:val="22"/>
        </w:rPr>
        <w:t>are</w:t>
      </w:r>
      <w:r>
        <w:rPr>
          <w:spacing w:val="-47"/>
          <w:sz w:val="22"/>
        </w:rPr>
        <w:t xml:space="preserve"> </w:t>
      </w:r>
      <w:r>
        <w:rPr>
          <w:sz w:val="22"/>
        </w:rPr>
        <w:t>essential and non-negotiable features that segments must possess to be considered as potential targets. They include</w:t>
      </w:r>
      <w:r>
        <w:rPr>
          <w:spacing w:val="1"/>
          <w:sz w:val="22"/>
        </w:rPr>
        <w:t xml:space="preserve"> </w:t>
      </w:r>
      <w:r>
        <w:rPr>
          <w:sz w:val="22"/>
        </w:rPr>
        <w:t>factors</w:t>
      </w:r>
      <w:r>
        <w:rPr>
          <w:spacing w:val="-5"/>
          <w:sz w:val="22"/>
        </w:rPr>
        <w:t xml:space="preserve"> </w:t>
      </w:r>
      <w:r>
        <w:rPr>
          <w:sz w:val="22"/>
        </w:rPr>
        <w:t>such</w:t>
      </w:r>
      <w:r>
        <w:rPr>
          <w:spacing w:val="-3"/>
          <w:sz w:val="22"/>
        </w:rPr>
        <w:t xml:space="preserve"> </w:t>
      </w:r>
      <w:r>
        <w:rPr>
          <w:sz w:val="22"/>
        </w:rPr>
        <w:t>as</w:t>
      </w:r>
      <w:r>
        <w:rPr>
          <w:spacing w:val="-4"/>
          <w:sz w:val="22"/>
        </w:rPr>
        <w:t xml:space="preserve"> </w:t>
      </w:r>
      <w:r>
        <w:rPr>
          <w:sz w:val="22"/>
        </w:rPr>
        <w:t>homogeneity,</w:t>
      </w:r>
      <w:r>
        <w:rPr>
          <w:spacing w:val="-3"/>
          <w:sz w:val="22"/>
        </w:rPr>
        <w:t xml:space="preserve"> </w:t>
      </w:r>
      <w:r>
        <w:rPr>
          <w:sz w:val="22"/>
        </w:rPr>
        <w:t>distinctiveness,</w:t>
      </w:r>
      <w:r>
        <w:rPr>
          <w:spacing w:val="-2"/>
          <w:sz w:val="22"/>
        </w:rPr>
        <w:t xml:space="preserve"> </w:t>
      </w:r>
      <w:r>
        <w:rPr>
          <w:sz w:val="22"/>
        </w:rPr>
        <w:t>size,</w:t>
      </w:r>
      <w:r>
        <w:rPr>
          <w:spacing w:val="-3"/>
          <w:sz w:val="22"/>
        </w:rPr>
        <w:t xml:space="preserve"> </w:t>
      </w:r>
      <w:r>
        <w:rPr>
          <w:sz w:val="22"/>
        </w:rPr>
        <w:t>match</w:t>
      </w:r>
      <w:r>
        <w:rPr>
          <w:spacing w:val="2"/>
          <w:sz w:val="22"/>
        </w:rPr>
        <w:t xml:space="preserve"> </w:t>
      </w:r>
      <w:r>
        <w:rPr>
          <w:sz w:val="22"/>
        </w:rPr>
        <w:t>with</w:t>
      </w:r>
      <w:r>
        <w:rPr>
          <w:spacing w:val="-4"/>
          <w:sz w:val="22"/>
        </w:rPr>
        <w:t xml:space="preserve"> </w:t>
      </w:r>
      <w:r>
        <w:rPr>
          <w:sz w:val="22"/>
        </w:rPr>
        <w:t>organizational</w:t>
      </w:r>
      <w:r>
        <w:rPr>
          <w:spacing w:val="2"/>
          <w:sz w:val="22"/>
        </w:rPr>
        <w:t xml:space="preserve"> </w:t>
      </w:r>
      <w:r>
        <w:rPr>
          <w:sz w:val="22"/>
        </w:rPr>
        <w:t>strengths,</w:t>
      </w:r>
      <w:r>
        <w:rPr>
          <w:spacing w:val="-3"/>
          <w:sz w:val="22"/>
        </w:rPr>
        <w:t xml:space="preserve"> </w:t>
      </w:r>
      <w:r>
        <w:rPr>
          <w:sz w:val="22"/>
        </w:rPr>
        <w:t>identifiability,</w:t>
      </w:r>
      <w:r>
        <w:rPr>
          <w:spacing w:val="-2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reachability.</w:t>
      </w:r>
    </w:p>
    <w:p>
      <w:pPr>
        <w:pStyle w:val="11"/>
        <w:spacing w:before="1"/>
        <w:rPr>
          <w:sz w:val="22"/>
        </w:rPr>
      </w:pPr>
    </w:p>
    <w:p>
      <w:pPr>
        <w:spacing w:before="0" w:line="240" w:lineRule="auto"/>
        <w:ind w:left="220" w:right="395" w:firstLine="0"/>
        <w:jc w:val="both"/>
        <w:rPr>
          <w:sz w:val="22"/>
        </w:rPr>
      </w:pPr>
      <w:r>
        <w:rPr>
          <w:sz w:val="22"/>
        </w:rPr>
        <w:t>On the other hand, attractiveness criteria are used to assess the relative attractiveness of segments that comply with the</w:t>
      </w:r>
      <w:r>
        <w:rPr>
          <w:spacing w:val="1"/>
          <w:sz w:val="22"/>
        </w:rPr>
        <w:t xml:space="preserve"> </w:t>
      </w:r>
      <w:r>
        <w:rPr>
          <w:sz w:val="22"/>
        </w:rPr>
        <w:t>knock-out</w:t>
      </w:r>
      <w:r>
        <w:rPr>
          <w:spacing w:val="-7"/>
          <w:sz w:val="22"/>
        </w:rPr>
        <w:t xml:space="preserve"> </w:t>
      </w:r>
      <w:r>
        <w:rPr>
          <w:sz w:val="22"/>
        </w:rPr>
        <w:t>criteria.</w:t>
      </w:r>
      <w:r>
        <w:rPr>
          <w:spacing w:val="-7"/>
          <w:sz w:val="22"/>
        </w:rPr>
        <w:t xml:space="preserve"> </w:t>
      </w:r>
      <w:r>
        <w:rPr>
          <w:sz w:val="22"/>
        </w:rPr>
        <w:t>There</w:t>
      </w:r>
      <w:r>
        <w:rPr>
          <w:spacing w:val="-6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3"/>
          <w:sz w:val="22"/>
        </w:rPr>
        <w:t xml:space="preserve"> </w:t>
      </w:r>
      <w:r>
        <w:rPr>
          <w:sz w:val="22"/>
        </w:rPr>
        <w:t>wide</w:t>
      </w:r>
      <w:r>
        <w:rPr>
          <w:spacing w:val="-2"/>
          <w:sz w:val="22"/>
        </w:rPr>
        <w:t xml:space="preserve"> </w:t>
      </w:r>
      <w:r>
        <w:rPr>
          <w:sz w:val="22"/>
        </w:rPr>
        <w:t>range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9"/>
          <w:sz w:val="22"/>
        </w:rPr>
        <w:t xml:space="preserve"> </w:t>
      </w:r>
      <w:r>
        <w:rPr>
          <w:sz w:val="22"/>
        </w:rPr>
        <w:t>proposed</w:t>
      </w:r>
      <w:r>
        <w:rPr>
          <w:spacing w:val="-3"/>
          <w:sz w:val="22"/>
        </w:rPr>
        <w:t xml:space="preserve"> </w:t>
      </w:r>
      <w:r>
        <w:rPr>
          <w:sz w:val="22"/>
        </w:rPr>
        <w:t>criteria</w:t>
      </w:r>
      <w:r>
        <w:rPr>
          <w:spacing w:val="-2"/>
          <w:sz w:val="22"/>
        </w:rPr>
        <w:t xml:space="preserve"> </w:t>
      </w:r>
      <w:r>
        <w:rPr>
          <w:sz w:val="22"/>
        </w:rPr>
        <w:t>in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literature,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segmentation</w:t>
      </w:r>
      <w:r>
        <w:rPr>
          <w:spacing w:val="-1"/>
          <w:sz w:val="22"/>
        </w:rPr>
        <w:t xml:space="preserve"> </w:t>
      </w:r>
      <w:r>
        <w:rPr>
          <w:sz w:val="22"/>
        </w:rPr>
        <w:t>team</w:t>
      </w:r>
      <w:r>
        <w:rPr>
          <w:spacing w:val="-3"/>
          <w:sz w:val="22"/>
        </w:rPr>
        <w:t xml:space="preserve"> </w:t>
      </w:r>
      <w:r>
        <w:rPr>
          <w:sz w:val="22"/>
        </w:rPr>
        <w:t>selects</w:t>
      </w:r>
      <w:r>
        <w:rPr>
          <w:spacing w:val="-7"/>
          <w:sz w:val="22"/>
        </w:rPr>
        <w:t xml:space="preserve"> </w:t>
      </w:r>
      <w:r>
        <w:rPr>
          <w:sz w:val="22"/>
        </w:rPr>
        <w:t>a</w:t>
      </w:r>
      <w:r>
        <w:rPr>
          <w:spacing w:val="-8"/>
          <w:sz w:val="22"/>
        </w:rPr>
        <w:t xml:space="preserve"> </w:t>
      </w:r>
      <w:r>
        <w:rPr>
          <w:sz w:val="22"/>
        </w:rPr>
        <w:t>subset</w:t>
      </w:r>
      <w:r>
        <w:rPr>
          <w:spacing w:val="-48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no</w:t>
      </w:r>
      <w:r>
        <w:rPr>
          <w:spacing w:val="-2"/>
          <w:sz w:val="22"/>
        </w:rPr>
        <w:t xml:space="preserve"> </w:t>
      </w:r>
      <w:r>
        <w:rPr>
          <w:sz w:val="22"/>
        </w:rPr>
        <w:t>more than</w:t>
      </w:r>
      <w:r>
        <w:rPr>
          <w:spacing w:val="-1"/>
          <w:sz w:val="22"/>
        </w:rPr>
        <w:t xml:space="preserve"> </w:t>
      </w:r>
      <w:r>
        <w:rPr>
          <w:sz w:val="22"/>
        </w:rPr>
        <w:t>six</w:t>
      </w:r>
      <w:r>
        <w:rPr>
          <w:spacing w:val="-2"/>
          <w:sz w:val="22"/>
        </w:rPr>
        <w:t xml:space="preserve"> </w:t>
      </w:r>
      <w:r>
        <w:rPr>
          <w:sz w:val="22"/>
        </w:rPr>
        <w:t>criteria</w:t>
      </w:r>
      <w:r>
        <w:rPr>
          <w:spacing w:val="-1"/>
          <w:sz w:val="22"/>
        </w:rPr>
        <w:t xml:space="preserve"> </w:t>
      </w:r>
      <w:r>
        <w:rPr>
          <w:sz w:val="22"/>
        </w:rPr>
        <w:t>that</w:t>
      </w:r>
      <w:r>
        <w:rPr>
          <w:spacing w:val="1"/>
          <w:sz w:val="22"/>
        </w:rPr>
        <w:t xml:space="preserve"> </w:t>
      </w:r>
      <w:r>
        <w:rPr>
          <w:sz w:val="22"/>
        </w:rPr>
        <w:t>are most relevant</w:t>
      </w:r>
      <w:r>
        <w:rPr>
          <w:spacing w:val="1"/>
          <w:sz w:val="22"/>
        </w:rPr>
        <w:t xml:space="preserve"> </w:t>
      </w:r>
      <w:r>
        <w:rPr>
          <w:sz w:val="22"/>
        </w:rPr>
        <w:t>to</w:t>
      </w:r>
      <w:r>
        <w:rPr>
          <w:spacing w:val="-1"/>
          <w:sz w:val="22"/>
        </w:rPr>
        <w:t xml:space="preserve"> </w:t>
      </w:r>
      <w:r>
        <w:rPr>
          <w:sz w:val="22"/>
        </w:rPr>
        <w:t>their</w:t>
      </w:r>
      <w:r>
        <w:rPr>
          <w:spacing w:val="-2"/>
          <w:sz w:val="22"/>
        </w:rPr>
        <w:t xml:space="preserve"> </w:t>
      </w:r>
      <w:r>
        <w:rPr>
          <w:sz w:val="22"/>
        </w:rPr>
        <w:t>specific situation.</w:t>
      </w:r>
    </w:p>
    <w:p>
      <w:pPr>
        <w:pStyle w:val="11"/>
        <w:spacing w:before="1"/>
        <w:rPr>
          <w:sz w:val="22"/>
        </w:rPr>
      </w:pPr>
    </w:p>
    <w:p>
      <w:pPr>
        <w:spacing w:before="0" w:line="240" w:lineRule="auto"/>
        <w:ind w:left="220" w:right="263" w:firstLine="0"/>
        <w:jc w:val="left"/>
        <w:rPr>
          <w:sz w:val="22"/>
        </w:rPr>
      </w:pPr>
      <w:r>
        <w:rPr>
          <w:sz w:val="22"/>
        </w:rPr>
        <w:t>A structured process is recommended for evaluating market segments. A popular approach involves using a segment</w:t>
      </w:r>
      <w:r>
        <w:rPr>
          <w:spacing w:val="1"/>
          <w:sz w:val="22"/>
        </w:rPr>
        <w:t xml:space="preserve"> </w:t>
      </w:r>
      <w:r>
        <w:rPr>
          <w:sz w:val="22"/>
        </w:rPr>
        <w:t>evaluation plot, which shows segment attractiveness and organizational competitiveness. The criteria for both</w:t>
      </w:r>
      <w:r>
        <w:rPr>
          <w:spacing w:val="1"/>
          <w:sz w:val="22"/>
        </w:rPr>
        <w:t xml:space="preserve"> </w:t>
      </w:r>
      <w:r>
        <w:rPr>
          <w:sz w:val="22"/>
        </w:rPr>
        <w:t>attractiveness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9"/>
          <w:sz w:val="22"/>
        </w:rPr>
        <w:t xml:space="preserve"> </w:t>
      </w:r>
      <w:r>
        <w:rPr>
          <w:sz w:val="22"/>
        </w:rPr>
        <w:t>competitiveness</w:t>
      </w:r>
      <w:r>
        <w:rPr>
          <w:spacing w:val="-3"/>
          <w:sz w:val="22"/>
        </w:rPr>
        <w:t xml:space="preserve"> </w:t>
      </w:r>
      <w:r>
        <w:rPr>
          <w:sz w:val="22"/>
        </w:rPr>
        <w:t>need</w:t>
      </w:r>
      <w:r>
        <w:rPr>
          <w:spacing w:val="-7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be</w:t>
      </w:r>
      <w:r>
        <w:rPr>
          <w:spacing w:val="-3"/>
          <w:sz w:val="22"/>
        </w:rPr>
        <w:t xml:space="preserve"> </w:t>
      </w:r>
      <w:r>
        <w:rPr>
          <w:sz w:val="22"/>
        </w:rPr>
        <w:t>negotiated</w:t>
      </w:r>
      <w:r>
        <w:rPr>
          <w:spacing w:val="-7"/>
          <w:sz w:val="22"/>
        </w:rPr>
        <w:t xml:space="preserve"> </w:t>
      </w:r>
      <w:r>
        <w:rPr>
          <w:sz w:val="22"/>
        </w:rPr>
        <w:t>and</w:t>
      </w:r>
      <w:r>
        <w:rPr>
          <w:spacing w:val="-9"/>
          <w:sz w:val="22"/>
        </w:rPr>
        <w:t xml:space="preserve"> </w:t>
      </w:r>
      <w:r>
        <w:rPr>
          <w:sz w:val="22"/>
        </w:rPr>
        <w:t>agreed</w:t>
      </w:r>
      <w:r>
        <w:rPr>
          <w:spacing w:val="-3"/>
          <w:sz w:val="22"/>
        </w:rPr>
        <w:t xml:space="preserve"> </w:t>
      </w:r>
      <w:r>
        <w:rPr>
          <w:sz w:val="22"/>
        </w:rPr>
        <w:t>upon</w:t>
      </w:r>
      <w:r>
        <w:rPr>
          <w:spacing w:val="-4"/>
          <w:sz w:val="22"/>
        </w:rPr>
        <w:t xml:space="preserve"> </w:t>
      </w:r>
      <w:r>
        <w:rPr>
          <w:sz w:val="22"/>
        </w:rPr>
        <w:t>by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segmentation</w:t>
      </w:r>
      <w:r>
        <w:rPr>
          <w:spacing w:val="-8"/>
          <w:sz w:val="22"/>
        </w:rPr>
        <w:t xml:space="preserve"> </w:t>
      </w:r>
      <w:r>
        <w:rPr>
          <w:sz w:val="22"/>
        </w:rPr>
        <w:t>team,</w:t>
      </w:r>
      <w:r>
        <w:rPr>
          <w:spacing w:val="-3"/>
          <w:sz w:val="22"/>
        </w:rPr>
        <w:t xml:space="preserve"> </w:t>
      </w:r>
      <w:r>
        <w:rPr>
          <w:sz w:val="22"/>
        </w:rPr>
        <w:t>preferably</w:t>
      </w:r>
      <w:r>
        <w:rPr>
          <w:spacing w:val="-7"/>
          <w:sz w:val="22"/>
        </w:rPr>
        <w:t xml:space="preserve"> </w:t>
      </w:r>
      <w:r>
        <w:rPr>
          <w:sz w:val="22"/>
        </w:rPr>
        <w:t>with</w:t>
      </w:r>
      <w:r>
        <w:rPr>
          <w:spacing w:val="-47"/>
          <w:sz w:val="22"/>
        </w:rPr>
        <w:t xml:space="preserve"> </w:t>
      </w:r>
      <w:r>
        <w:rPr>
          <w:sz w:val="22"/>
        </w:rPr>
        <w:t>input from</w:t>
      </w:r>
      <w:r>
        <w:rPr>
          <w:spacing w:val="4"/>
          <w:sz w:val="22"/>
        </w:rPr>
        <w:t xml:space="preserve"> </w:t>
      </w:r>
      <w:r>
        <w:rPr>
          <w:sz w:val="22"/>
        </w:rPr>
        <w:t>representatives</w:t>
      </w:r>
      <w:r>
        <w:rPr>
          <w:spacing w:val="-1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different organizational</w:t>
      </w:r>
      <w:r>
        <w:rPr>
          <w:spacing w:val="4"/>
          <w:sz w:val="22"/>
        </w:rPr>
        <w:t xml:space="preserve"> </w:t>
      </w:r>
      <w:r>
        <w:rPr>
          <w:sz w:val="22"/>
        </w:rPr>
        <w:t>units</w:t>
      </w:r>
      <w:r>
        <w:rPr>
          <w:spacing w:val="-2"/>
          <w:sz w:val="22"/>
        </w:rPr>
        <w:t xml:space="preserve"> </w:t>
      </w:r>
      <w:r>
        <w:rPr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advisory</w:t>
      </w:r>
      <w:r>
        <w:rPr>
          <w:spacing w:val="-1"/>
          <w:sz w:val="22"/>
        </w:rPr>
        <w:t xml:space="preserve"> </w:t>
      </w:r>
      <w:r>
        <w:rPr>
          <w:sz w:val="22"/>
        </w:rPr>
        <w:t>committee.</w:t>
      </w:r>
    </w:p>
    <w:p>
      <w:pPr>
        <w:pStyle w:val="11"/>
        <w:rPr>
          <w:sz w:val="20"/>
        </w:rPr>
      </w:pPr>
    </w:p>
    <w:p>
      <w:pPr>
        <w:pStyle w:val="11"/>
        <w:spacing w:before="7"/>
        <w:rPr>
          <w:sz w:val="20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393700</wp:posOffset>
            </wp:positionH>
            <wp:positionV relativeFrom="paragraph">
              <wp:posOffset>184150</wp:posOffset>
            </wp:positionV>
            <wp:extent cx="6355080" cy="1840230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4883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rPr>
          <w:sz w:val="26"/>
        </w:rPr>
      </w:pPr>
    </w:p>
    <w:p>
      <w:pPr>
        <w:spacing w:before="198" w:line="240" w:lineRule="auto"/>
        <w:ind w:left="220" w:right="263" w:firstLine="0"/>
        <w:jc w:val="left"/>
        <w:rPr>
          <w:sz w:val="22"/>
        </w:rPr>
      </w:pPr>
      <w:r>
        <w:rPr>
          <w:sz w:val="22"/>
        </w:rPr>
        <w:t>During</w:t>
      </w:r>
      <w:r>
        <w:rPr>
          <w:spacing w:val="-2"/>
          <w:sz w:val="22"/>
        </w:rPr>
        <w:t xml:space="preserve"> </w:t>
      </w:r>
      <w:r>
        <w:rPr>
          <w:sz w:val="22"/>
        </w:rPr>
        <w:t>this</w:t>
      </w:r>
      <w:r>
        <w:rPr>
          <w:spacing w:val="-4"/>
          <w:sz w:val="22"/>
        </w:rPr>
        <w:t xml:space="preserve"> </w:t>
      </w:r>
      <w:r>
        <w:rPr>
          <w:sz w:val="22"/>
        </w:rPr>
        <w:t>step,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team</w:t>
      </w:r>
      <w:r>
        <w:rPr>
          <w:spacing w:val="-8"/>
          <w:sz w:val="22"/>
        </w:rPr>
        <w:t xml:space="preserve"> </w:t>
      </w:r>
      <w:r>
        <w:rPr>
          <w:sz w:val="22"/>
        </w:rPr>
        <w:t>determines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segment</w:t>
      </w:r>
      <w:r>
        <w:rPr>
          <w:spacing w:val="-6"/>
          <w:sz w:val="22"/>
        </w:rPr>
        <w:t xml:space="preserve"> </w:t>
      </w:r>
      <w:r>
        <w:rPr>
          <w:sz w:val="22"/>
        </w:rPr>
        <w:t>attractiveness</w:t>
      </w:r>
      <w:r>
        <w:rPr>
          <w:spacing w:val="-7"/>
          <w:sz w:val="22"/>
        </w:rPr>
        <w:t xml:space="preserve"> </w:t>
      </w:r>
      <w:r>
        <w:rPr>
          <w:sz w:val="22"/>
        </w:rPr>
        <w:t>criteria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assigns</w:t>
      </w:r>
      <w:r>
        <w:rPr>
          <w:spacing w:val="-4"/>
          <w:sz w:val="22"/>
        </w:rPr>
        <w:t xml:space="preserve"> </w:t>
      </w:r>
      <w:r>
        <w:rPr>
          <w:sz w:val="22"/>
        </w:rPr>
        <w:t>weights</w:t>
      </w:r>
      <w:r>
        <w:rPr>
          <w:spacing w:val="-7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each</w:t>
      </w:r>
      <w:r>
        <w:rPr>
          <w:spacing w:val="-9"/>
          <w:sz w:val="22"/>
        </w:rPr>
        <w:t xml:space="preserve"> </w:t>
      </w:r>
      <w:r>
        <w:rPr>
          <w:sz w:val="22"/>
        </w:rPr>
        <w:t>criterion,</w:t>
      </w:r>
      <w:r>
        <w:rPr>
          <w:spacing w:val="-2"/>
          <w:sz w:val="22"/>
        </w:rPr>
        <w:t xml:space="preserve"> </w:t>
      </w:r>
      <w:r>
        <w:rPr>
          <w:sz w:val="22"/>
        </w:rPr>
        <w:t>indicating</w:t>
      </w:r>
      <w:r>
        <w:rPr>
          <w:spacing w:val="-47"/>
          <w:sz w:val="22"/>
        </w:rPr>
        <w:t xml:space="preserve"> </w:t>
      </w:r>
      <w:r>
        <w:rPr>
          <w:sz w:val="22"/>
        </w:rPr>
        <w:t>its</w:t>
      </w:r>
      <w:r>
        <w:rPr>
          <w:spacing w:val="-4"/>
          <w:sz w:val="22"/>
        </w:rPr>
        <w:t xml:space="preserve"> </w:t>
      </w:r>
      <w:r>
        <w:rPr>
          <w:sz w:val="22"/>
        </w:rPr>
        <w:t>relative</w:t>
      </w:r>
      <w:r>
        <w:rPr>
          <w:spacing w:val="-8"/>
          <w:sz w:val="22"/>
        </w:rPr>
        <w:t xml:space="preserve"> </w:t>
      </w:r>
      <w:r>
        <w:rPr>
          <w:sz w:val="22"/>
        </w:rPr>
        <w:t>importance.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weights</w:t>
      </w:r>
      <w:r>
        <w:rPr>
          <w:spacing w:val="-8"/>
          <w:sz w:val="22"/>
        </w:rPr>
        <w:t xml:space="preserve"> </w:t>
      </w:r>
      <w:r>
        <w:rPr>
          <w:sz w:val="22"/>
        </w:rPr>
        <w:t>are</w:t>
      </w:r>
      <w:r>
        <w:rPr>
          <w:spacing w:val="-7"/>
          <w:sz w:val="22"/>
        </w:rPr>
        <w:t xml:space="preserve"> </w:t>
      </w:r>
      <w:r>
        <w:rPr>
          <w:sz w:val="22"/>
        </w:rPr>
        <w:t>typically</w:t>
      </w:r>
      <w:r>
        <w:rPr>
          <w:spacing w:val="-3"/>
          <w:sz w:val="22"/>
        </w:rPr>
        <w:t xml:space="preserve"> </w:t>
      </w:r>
      <w:r>
        <w:rPr>
          <w:sz w:val="22"/>
        </w:rPr>
        <w:t>decided</w:t>
      </w:r>
      <w:r>
        <w:rPr>
          <w:spacing w:val="-3"/>
          <w:sz w:val="22"/>
        </w:rPr>
        <w:t xml:space="preserve"> </w:t>
      </w:r>
      <w:r>
        <w:rPr>
          <w:sz w:val="22"/>
        </w:rPr>
        <w:t>through</w:t>
      </w:r>
      <w:r>
        <w:rPr>
          <w:spacing w:val="-8"/>
          <w:sz w:val="22"/>
        </w:rPr>
        <w:t xml:space="preserve"> </w:t>
      </w:r>
      <w:r>
        <w:rPr>
          <w:sz w:val="22"/>
        </w:rPr>
        <w:t>team</w:t>
      </w:r>
      <w:r>
        <w:rPr>
          <w:spacing w:val="-3"/>
          <w:sz w:val="22"/>
        </w:rPr>
        <w:t xml:space="preserve"> </w:t>
      </w:r>
      <w:r>
        <w:rPr>
          <w:sz w:val="22"/>
        </w:rPr>
        <w:t>discussions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negotiations,</w:t>
      </w:r>
      <w:r>
        <w:rPr>
          <w:spacing w:val="-7"/>
          <w:sz w:val="22"/>
        </w:rPr>
        <w:t xml:space="preserve"> </w:t>
      </w:r>
      <w:r>
        <w:rPr>
          <w:sz w:val="22"/>
        </w:rPr>
        <w:t>ensuring</w:t>
      </w:r>
      <w:r>
        <w:rPr>
          <w:spacing w:val="-5"/>
          <w:sz w:val="22"/>
        </w:rPr>
        <w:t xml:space="preserve"> </w:t>
      </w:r>
      <w:r>
        <w:rPr>
          <w:sz w:val="22"/>
        </w:rPr>
        <w:t>agreement</w:t>
      </w:r>
      <w:r>
        <w:rPr>
          <w:spacing w:val="-47"/>
          <w:sz w:val="22"/>
        </w:rPr>
        <w:t xml:space="preserve"> </w:t>
      </w:r>
      <w:r>
        <w:rPr>
          <w:sz w:val="22"/>
        </w:rPr>
        <w:t>among team members. The proposed criteria and weights are then presented to the advisory committee for further</w:t>
      </w:r>
      <w:r>
        <w:rPr>
          <w:spacing w:val="1"/>
          <w:sz w:val="22"/>
        </w:rPr>
        <w:t xml:space="preserve"> </w:t>
      </w:r>
      <w:r>
        <w:rPr>
          <w:sz w:val="22"/>
        </w:rPr>
        <w:t>discussion</w:t>
      </w:r>
      <w:r>
        <w:rPr>
          <w:spacing w:val="-2"/>
          <w:sz w:val="22"/>
        </w:rPr>
        <w:t xml:space="preserve"> </w:t>
      </w:r>
      <w:r>
        <w:rPr>
          <w:sz w:val="22"/>
        </w:rPr>
        <w:t>and</w:t>
      </w:r>
      <w:r>
        <w:rPr>
          <w:spacing w:val="-1"/>
          <w:sz w:val="22"/>
        </w:rPr>
        <w:t xml:space="preserve"> </w:t>
      </w:r>
      <w:r>
        <w:rPr>
          <w:sz w:val="22"/>
        </w:rPr>
        <w:t>adjustment</w:t>
      </w:r>
      <w:r>
        <w:rPr>
          <w:spacing w:val="1"/>
          <w:sz w:val="22"/>
        </w:rPr>
        <w:t xml:space="preserve"> </w:t>
      </w:r>
      <w:r>
        <w:rPr>
          <w:sz w:val="22"/>
        </w:rPr>
        <w:t>if</w:t>
      </w:r>
      <w:r>
        <w:rPr>
          <w:spacing w:val="-3"/>
          <w:sz w:val="22"/>
        </w:rPr>
        <w:t xml:space="preserve"> </w:t>
      </w:r>
      <w:r>
        <w:rPr>
          <w:sz w:val="22"/>
        </w:rPr>
        <w:t>necessary.</w:t>
      </w:r>
    </w:p>
    <w:p>
      <w:pPr>
        <w:pStyle w:val="11"/>
        <w:rPr>
          <w:sz w:val="22"/>
        </w:rPr>
      </w:pPr>
    </w:p>
    <w:p>
      <w:pPr>
        <w:spacing w:before="0" w:line="237" w:lineRule="auto"/>
        <w:ind w:left="220" w:right="263" w:firstLine="0"/>
        <w:jc w:val="left"/>
        <w:rPr>
          <w:sz w:val="22"/>
        </w:rPr>
      </w:pPr>
      <w:r>
        <w:rPr>
          <w:sz w:val="22"/>
        </w:rPr>
        <w:t>By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end</w:t>
      </w:r>
      <w:r>
        <w:rPr>
          <w:spacing w:val="-7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Step</w:t>
      </w:r>
      <w:r>
        <w:rPr>
          <w:spacing w:val="-1"/>
          <w:sz w:val="22"/>
        </w:rPr>
        <w:t xml:space="preserve"> </w:t>
      </w:r>
      <w:r>
        <w:rPr>
          <w:sz w:val="22"/>
        </w:rPr>
        <w:t>2,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segmentation</w:t>
      </w:r>
      <w:r>
        <w:rPr>
          <w:spacing w:val="-6"/>
          <w:sz w:val="22"/>
        </w:rPr>
        <w:t xml:space="preserve"> </w:t>
      </w:r>
      <w:r>
        <w:rPr>
          <w:sz w:val="22"/>
        </w:rPr>
        <w:t>team</w:t>
      </w:r>
      <w:r>
        <w:rPr>
          <w:spacing w:val="-2"/>
          <w:sz w:val="22"/>
        </w:rPr>
        <w:t xml:space="preserve"> </w:t>
      </w:r>
      <w:r>
        <w:rPr>
          <w:sz w:val="22"/>
        </w:rPr>
        <w:t>should</w:t>
      </w:r>
      <w:r>
        <w:rPr>
          <w:spacing w:val="-1"/>
          <w:sz w:val="22"/>
        </w:rPr>
        <w:t xml:space="preserve"> </w:t>
      </w:r>
      <w:r>
        <w:rPr>
          <w:sz w:val="22"/>
        </w:rPr>
        <w:t>have</w:t>
      </w:r>
      <w:r>
        <w:rPr>
          <w:spacing w:val="5"/>
          <w:sz w:val="22"/>
        </w:rPr>
        <w:t xml:space="preserve"> </w:t>
      </w:r>
      <w:r>
        <w:rPr>
          <w:sz w:val="22"/>
        </w:rPr>
        <w:t>a</w:t>
      </w:r>
      <w:r>
        <w:rPr>
          <w:spacing w:val="-7"/>
          <w:sz w:val="22"/>
        </w:rPr>
        <w:t xml:space="preserve"> </w:t>
      </w:r>
      <w:r>
        <w:rPr>
          <w:sz w:val="22"/>
        </w:rPr>
        <w:t>list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segment attractiveness</w:t>
      </w:r>
      <w:r>
        <w:rPr>
          <w:spacing w:val="-1"/>
          <w:sz w:val="22"/>
        </w:rPr>
        <w:t xml:space="preserve"> </w:t>
      </w:r>
      <w:r>
        <w:rPr>
          <w:sz w:val="22"/>
        </w:rPr>
        <w:t>criteria,</w:t>
      </w:r>
      <w:r>
        <w:rPr>
          <w:spacing w:val="-5"/>
          <w:sz w:val="22"/>
        </w:rPr>
        <w:t xml:space="preserve"> </w:t>
      </w:r>
      <w:r>
        <w:rPr>
          <w:sz w:val="22"/>
        </w:rPr>
        <w:t>each</w:t>
      </w:r>
      <w:r>
        <w:rPr>
          <w:spacing w:val="-7"/>
          <w:sz w:val="22"/>
        </w:rPr>
        <w:t xml:space="preserve"> </w:t>
      </w:r>
      <w:r>
        <w:rPr>
          <w:sz w:val="22"/>
        </w:rPr>
        <w:t>with</w:t>
      </w:r>
      <w:r>
        <w:rPr>
          <w:spacing w:val="-6"/>
          <w:sz w:val="22"/>
        </w:rPr>
        <w:t xml:space="preserve"> </w:t>
      </w:r>
      <w:r>
        <w:rPr>
          <w:sz w:val="22"/>
        </w:rPr>
        <w:t>its</w:t>
      </w:r>
      <w:r>
        <w:rPr>
          <w:spacing w:val="-2"/>
          <w:sz w:val="22"/>
        </w:rPr>
        <w:t xml:space="preserve"> </w:t>
      </w:r>
      <w:r>
        <w:rPr>
          <w:sz w:val="22"/>
        </w:rPr>
        <w:t>assigned</w:t>
      </w:r>
      <w:r>
        <w:rPr>
          <w:spacing w:val="-47"/>
          <w:sz w:val="22"/>
        </w:rPr>
        <w:t xml:space="preserve"> </w:t>
      </w:r>
      <w:r>
        <w:rPr>
          <w:sz w:val="22"/>
        </w:rPr>
        <w:t>weight.</w:t>
      </w:r>
      <w:r>
        <w:rPr>
          <w:spacing w:val="-3"/>
          <w:sz w:val="22"/>
        </w:rPr>
        <w:t xml:space="preserve"> </w:t>
      </w:r>
      <w:r>
        <w:rPr>
          <w:sz w:val="22"/>
        </w:rPr>
        <w:t>This</w:t>
      </w:r>
      <w:r>
        <w:rPr>
          <w:spacing w:val="-3"/>
          <w:sz w:val="22"/>
        </w:rPr>
        <w:t xml:space="preserve"> </w:t>
      </w:r>
      <w:r>
        <w:rPr>
          <w:sz w:val="22"/>
        </w:rPr>
        <w:t>groundwork</w:t>
      </w:r>
      <w:r>
        <w:rPr>
          <w:spacing w:val="3"/>
          <w:sz w:val="22"/>
        </w:rPr>
        <w:t xml:space="preserve"> </w:t>
      </w:r>
      <w:r>
        <w:rPr>
          <w:sz w:val="22"/>
        </w:rPr>
        <w:t>facilitates</w:t>
      </w:r>
      <w:r>
        <w:rPr>
          <w:spacing w:val="-1"/>
          <w:sz w:val="22"/>
        </w:rPr>
        <w:t xml:space="preserve"> </w:t>
      </w:r>
      <w:r>
        <w:rPr>
          <w:sz w:val="22"/>
        </w:rPr>
        <w:t>data</w:t>
      </w:r>
      <w:r>
        <w:rPr>
          <w:spacing w:val="-3"/>
          <w:sz w:val="22"/>
        </w:rPr>
        <w:t xml:space="preserve"> </w:t>
      </w:r>
      <w:r>
        <w:rPr>
          <w:sz w:val="22"/>
        </w:rPr>
        <w:t>collection</w:t>
      </w:r>
      <w:r>
        <w:rPr>
          <w:spacing w:val="-2"/>
          <w:sz w:val="22"/>
        </w:rPr>
        <w:t xml:space="preserve"> </w:t>
      </w:r>
      <w:r>
        <w:rPr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z w:val="22"/>
        </w:rPr>
        <w:t>Step</w:t>
      </w:r>
      <w:r>
        <w:rPr>
          <w:spacing w:val="-2"/>
          <w:sz w:val="22"/>
        </w:rPr>
        <w:t xml:space="preserve"> </w:t>
      </w:r>
      <w:r>
        <w:rPr>
          <w:sz w:val="22"/>
        </w:rPr>
        <w:t>3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simplifies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selection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2"/>
          <w:sz w:val="22"/>
        </w:rPr>
        <w:t xml:space="preserve"> </w:t>
      </w:r>
      <w:r>
        <w:rPr>
          <w:sz w:val="22"/>
        </w:rPr>
        <w:t>target</w:t>
      </w:r>
      <w:r>
        <w:rPr>
          <w:spacing w:val="-1"/>
          <w:sz w:val="22"/>
        </w:rPr>
        <w:t xml:space="preserve"> </w:t>
      </w:r>
      <w:r>
        <w:rPr>
          <w:sz w:val="22"/>
        </w:rPr>
        <w:t>segment in</w:t>
      </w:r>
      <w:r>
        <w:rPr>
          <w:spacing w:val="-3"/>
          <w:sz w:val="22"/>
        </w:rPr>
        <w:t xml:space="preserve"> </w:t>
      </w:r>
      <w:r>
        <w:rPr>
          <w:sz w:val="22"/>
        </w:rPr>
        <w:t>Step</w:t>
      </w:r>
      <w:r>
        <w:rPr>
          <w:spacing w:val="-1"/>
          <w:sz w:val="22"/>
        </w:rPr>
        <w:t xml:space="preserve"> </w:t>
      </w:r>
      <w:r>
        <w:rPr>
          <w:sz w:val="22"/>
        </w:rPr>
        <w:t>8.</w:t>
      </w:r>
    </w:p>
    <w:p>
      <w:pPr>
        <w:pStyle w:val="11"/>
        <w:rPr>
          <w:sz w:val="26"/>
        </w:rPr>
      </w:pPr>
    </w:p>
    <w:p>
      <w:pPr>
        <w:spacing w:before="211" w:line="237" w:lineRule="auto"/>
        <w:ind w:left="220" w:right="263" w:firstLine="0"/>
        <w:jc w:val="left"/>
        <w:rPr>
          <w:sz w:val="22"/>
        </w:rPr>
      </w:pPr>
      <w:r>
        <w:rPr>
          <w:sz w:val="22"/>
        </w:rPr>
        <w:t>The checklist for Step 2 includes tasks such as convening a segmentation team meeting, discussing and agreeing on knock-</w:t>
      </w:r>
      <w:r>
        <w:rPr>
          <w:spacing w:val="1"/>
          <w:sz w:val="22"/>
        </w:rPr>
        <w:t xml:space="preserve"> </w:t>
      </w:r>
      <w:r>
        <w:rPr>
          <w:sz w:val="22"/>
        </w:rPr>
        <w:t>out</w:t>
      </w:r>
      <w:r>
        <w:rPr>
          <w:spacing w:val="-3"/>
          <w:sz w:val="22"/>
        </w:rPr>
        <w:t xml:space="preserve"> </w:t>
      </w:r>
      <w:r>
        <w:rPr>
          <w:sz w:val="22"/>
        </w:rPr>
        <w:t>criteria,</w:t>
      </w:r>
      <w:r>
        <w:rPr>
          <w:spacing w:val="-3"/>
          <w:sz w:val="22"/>
        </w:rPr>
        <w:t xml:space="preserve"> </w:t>
      </w:r>
      <w:r>
        <w:rPr>
          <w:sz w:val="22"/>
        </w:rPr>
        <w:t>presenting</w:t>
      </w:r>
      <w:r>
        <w:rPr>
          <w:spacing w:val="-6"/>
          <w:sz w:val="22"/>
        </w:rPr>
        <w:t xml:space="preserve"> </w:t>
      </w:r>
      <w:r>
        <w:rPr>
          <w:sz w:val="22"/>
        </w:rPr>
        <w:t>them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advisory</w:t>
      </w:r>
      <w:r>
        <w:rPr>
          <w:spacing w:val="-3"/>
          <w:sz w:val="22"/>
        </w:rPr>
        <w:t xml:space="preserve"> </w:t>
      </w:r>
      <w:r>
        <w:rPr>
          <w:sz w:val="22"/>
        </w:rPr>
        <w:t>committee,</w:t>
      </w:r>
      <w:r>
        <w:rPr>
          <w:spacing w:val="-12"/>
          <w:sz w:val="22"/>
        </w:rPr>
        <w:t xml:space="preserve"> </w:t>
      </w:r>
      <w:r>
        <w:rPr>
          <w:sz w:val="22"/>
        </w:rPr>
        <w:t>studying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9"/>
          <w:sz w:val="22"/>
        </w:rPr>
        <w:t xml:space="preserve"> </w:t>
      </w:r>
      <w:r>
        <w:rPr>
          <w:sz w:val="22"/>
        </w:rPr>
        <w:t>selecting</w:t>
      </w:r>
      <w:r>
        <w:rPr>
          <w:spacing w:val="-7"/>
          <w:sz w:val="22"/>
        </w:rPr>
        <w:t xml:space="preserve"> </w:t>
      </w:r>
      <w:r>
        <w:rPr>
          <w:sz w:val="22"/>
        </w:rPr>
        <w:t>attractiveness</w:t>
      </w:r>
      <w:r>
        <w:rPr>
          <w:spacing w:val="-3"/>
          <w:sz w:val="22"/>
        </w:rPr>
        <w:t xml:space="preserve"> </w:t>
      </w:r>
      <w:r>
        <w:rPr>
          <w:sz w:val="22"/>
        </w:rPr>
        <w:t>criteria,</w:t>
      </w:r>
      <w:r>
        <w:rPr>
          <w:spacing w:val="-3"/>
          <w:sz w:val="22"/>
        </w:rPr>
        <w:t xml:space="preserve"> </w:t>
      </w:r>
      <w:r>
        <w:rPr>
          <w:sz w:val="22"/>
        </w:rPr>
        <w:t>distributing</w:t>
      </w:r>
      <w:r>
        <w:rPr>
          <w:spacing w:val="-6"/>
          <w:sz w:val="22"/>
        </w:rPr>
        <w:t xml:space="preserve"> </w:t>
      </w:r>
      <w:r>
        <w:rPr>
          <w:sz w:val="22"/>
        </w:rPr>
        <w:t>weights,</w:t>
      </w:r>
      <w:r>
        <w:rPr>
          <w:spacing w:val="-46"/>
          <w:sz w:val="22"/>
        </w:rPr>
        <w:t xml:space="preserve"> </w:t>
      </w:r>
      <w:r>
        <w:rPr>
          <w:sz w:val="22"/>
        </w:rPr>
        <w:t>and presenting the selected criteria and weights to the advisory committee for further discussion and adjustment if</w:t>
      </w:r>
      <w:r>
        <w:rPr>
          <w:spacing w:val="1"/>
          <w:sz w:val="22"/>
        </w:rPr>
        <w:t xml:space="preserve"> </w:t>
      </w:r>
      <w:r>
        <w:rPr>
          <w:sz w:val="22"/>
        </w:rPr>
        <w:t>needed.</w:t>
      </w:r>
    </w:p>
    <w:p>
      <w:pPr>
        <w:spacing w:after="0" w:line="237" w:lineRule="auto"/>
        <w:jc w:val="left"/>
        <w:rPr>
          <w:sz w:val="22"/>
        </w:rPr>
        <w:sectPr>
          <w:pgSz w:w="12240" w:h="15840"/>
          <w:pgMar w:top="1340" w:right="360" w:bottom="280" w:left="400" w:header="720" w:footer="720" w:gutter="0"/>
          <w:cols w:space="720" w:num="1"/>
        </w:sectPr>
      </w:pPr>
    </w:p>
    <w:p>
      <w:pPr>
        <w:pStyle w:val="2"/>
        <w:ind w:left="3111"/>
        <w:jc w:val="left"/>
      </w:pPr>
      <w:bookmarkStart w:id="3" w:name="STEP 3: DATA COLLECTION"/>
      <w:bookmarkEnd w:id="3"/>
      <w:r>
        <w:t>STEP</w:t>
      </w:r>
      <w:r>
        <w:rPr>
          <w:spacing w:val="-9"/>
        </w:rPr>
        <w:t xml:space="preserve"> </w:t>
      </w:r>
      <w:r>
        <w:t>3:</w:t>
      </w:r>
      <w:r>
        <w:rPr>
          <w:spacing w:val="-6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COLLECTION</w:t>
      </w:r>
    </w:p>
    <w:p>
      <w:pPr>
        <w:spacing w:before="439" w:line="240" w:lineRule="auto"/>
        <w:ind w:left="220" w:right="275" w:firstLine="0"/>
        <w:jc w:val="left"/>
        <w:rPr>
          <w:sz w:val="22"/>
        </w:rPr>
      </w:pPr>
      <w:r>
        <w:rPr>
          <w:sz w:val="22"/>
        </w:rPr>
        <w:t>Step 3 of market segmentation involves collecting data to identify and describe market segments. Empirical data is</w:t>
      </w:r>
      <w:r>
        <w:rPr>
          <w:spacing w:val="1"/>
          <w:sz w:val="22"/>
        </w:rPr>
        <w:t xml:space="preserve"> </w:t>
      </w:r>
      <w:r>
        <w:rPr>
          <w:sz w:val="22"/>
        </w:rPr>
        <w:t>essential</w:t>
      </w:r>
      <w:r>
        <w:rPr>
          <w:spacing w:val="-9"/>
          <w:sz w:val="22"/>
        </w:rPr>
        <w:t xml:space="preserve"> </w:t>
      </w:r>
      <w:r>
        <w:rPr>
          <w:sz w:val="22"/>
        </w:rPr>
        <w:t>for</w:t>
      </w:r>
      <w:r>
        <w:rPr>
          <w:spacing w:val="-4"/>
          <w:sz w:val="22"/>
        </w:rPr>
        <w:t xml:space="preserve"> </w:t>
      </w:r>
      <w:r>
        <w:rPr>
          <w:sz w:val="22"/>
        </w:rPr>
        <w:t>both</w:t>
      </w:r>
      <w:r>
        <w:rPr>
          <w:spacing w:val="-8"/>
          <w:sz w:val="22"/>
        </w:rPr>
        <w:t xml:space="preserve"> </w:t>
      </w:r>
      <w:r>
        <w:rPr>
          <w:sz w:val="22"/>
        </w:rPr>
        <w:t>commonsense</w:t>
      </w:r>
      <w:r>
        <w:rPr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data-driven</w:t>
      </w:r>
      <w:r>
        <w:rPr>
          <w:spacing w:val="-7"/>
          <w:sz w:val="22"/>
        </w:rPr>
        <w:t xml:space="preserve"> </w:t>
      </w:r>
      <w:r>
        <w:rPr>
          <w:sz w:val="22"/>
        </w:rPr>
        <w:t>segmentation.</w:t>
      </w:r>
      <w:r>
        <w:rPr>
          <w:spacing w:val="-7"/>
          <w:sz w:val="22"/>
        </w:rPr>
        <w:t xml:space="preserve"> </w:t>
      </w:r>
      <w:r>
        <w:rPr>
          <w:sz w:val="22"/>
        </w:rPr>
        <w:t>In</w:t>
      </w:r>
      <w:r>
        <w:rPr>
          <w:spacing w:val="-8"/>
          <w:sz w:val="22"/>
        </w:rPr>
        <w:t xml:space="preserve"> </w:t>
      </w:r>
      <w:r>
        <w:rPr>
          <w:sz w:val="22"/>
        </w:rPr>
        <w:t>commonsense</w:t>
      </w:r>
      <w:r>
        <w:rPr>
          <w:spacing w:val="-1"/>
          <w:sz w:val="22"/>
        </w:rPr>
        <w:t xml:space="preserve"> </w:t>
      </w:r>
      <w:r>
        <w:rPr>
          <w:sz w:val="22"/>
        </w:rPr>
        <w:t>segmentation,</w:t>
      </w:r>
      <w:r>
        <w:rPr>
          <w:spacing w:val="-8"/>
          <w:sz w:val="22"/>
        </w:rPr>
        <w:t xml:space="preserve"> </w:t>
      </w:r>
      <w:r>
        <w:rPr>
          <w:sz w:val="22"/>
        </w:rPr>
        <w:t>a</w:t>
      </w:r>
      <w:r>
        <w:rPr>
          <w:spacing w:val="-3"/>
          <w:sz w:val="22"/>
        </w:rPr>
        <w:t xml:space="preserve"> </w:t>
      </w:r>
      <w:r>
        <w:rPr>
          <w:sz w:val="22"/>
        </w:rPr>
        <w:t>single</w:t>
      </w:r>
      <w:r>
        <w:rPr>
          <w:spacing w:val="-8"/>
          <w:sz w:val="22"/>
        </w:rPr>
        <w:t xml:space="preserve"> </w:t>
      </w:r>
      <w:r>
        <w:rPr>
          <w:sz w:val="22"/>
        </w:rPr>
        <w:t>characteristic,</w:t>
      </w:r>
      <w:r>
        <w:rPr>
          <w:spacing w:val="-46"/>
          <w:sz w:val="22"/>
        </w:rPr>
        <w:t xml:space="preserve"> </w:t>
      </w:r>
      <w:r>
        <w:rPr>
          <w:sz w:val="22"/>
        </w:rPr>
        <w:t>such</w:t>
      </w:r>
      <w:r>
        <w:rPr>
          <w:spacing w:val="-8"/>
          <w:sz w:val="22"/>
        </w:rPr>
        <w:t xml:space="preserve"> </w:t>
      </w:r>
      <w:r>
        <w:rPr>
          <w:sz w:val="22"/>
        </w:rPr>
        <w:t>as</w:t>
      </w:r>
      <w:r>
        <w:rPr>
          <w:spacing w:val="-3"/>
          <w:sz w:val="22"/>
        </w:rPr>
        <w:t xml:space="preserve"> </w:t>
      </w:r>
      <w:r>
        <w:rPr>
          <w:sz w:val="22"/>
        </w:rPr>
        <w:t>gender,</w:t>
      </w:r>
      <w:r>
        <w:rPr>
          <w:spacing w:val="-8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used</w:t>
      </w:r>
      <w:r>
        <w:rPr>
          <w:spacing w:val="-8"/>
          <w:sz w:val="22"/>
        </w:rPr>
        <w:t xml:space="preserve"> </w:t>
      </w:r>
      <w:r>
        <w:rPr>
          <w:sz w:val="22"/>
        </w:rPr>
        <w:t>as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segmentation</w:t>
      </w:r>
      <w:r>
        <w:rPr>
          <w:spacing w:val="-7"/>
          <w:sz w:val="22"/>
        </w:rPr>
        <w:t xml:space="preserve"> </w:t>
      </w:r>
      <w:r>
        <w:rPr>
          <w:sz w:val="22"/>
        </w:rPr>
        <w:t>variable</w:t>
      </w:r>
      <w:r>
        <w:rPr>
          <w:spacing w:val="-7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divide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sample</w:t>
      </w:r>
      <w:r>
        <w:rPr>
          <w:spacing w:val="-2"/>
          <w:sz w:val="22"/>
        </w:rPr>
        <w:t xml:space="preserve"> </w:t>
      </w:r>
      <w:r>
        <w:rPr>
          <w:sz w:val="22"/>
        </w:rPr>
        <w:t>into</w:t>
      </w:r>
      <w:r>
        <w:rPr>
          <w:spacing w:val="-3"/>
          <w:sz w:val="22"/>
        </w:rPr>
        <w:t xml:space="preserve"> </w:t>
      </w:r>
      <w:r>
        <w:rPr>
          <w:sz w:val="22"/>
        </w:rPr>
        <w:t>segments.</w:t>
      </w:r>
      <w:r>
        <w:rPr>
          <w:spacing w:val="-8"/>
          <w:sz w:val="22"/>
        </w:rPr>
        <w:t xml:space="preserve"> </w:t>
      </w:r>
      <w:r>
        <w:rPr>
          <w:sz w:val="22"/>
        </w:rPr>
        <w:t>Other</w:t>
      </w:r>
      <w:r>
        <w:rPr>
          <w:spacing w:val="-8"/>
          <w:sz w:val="22"/>
        </w:rPr>
        <w:t xml:space="preserve"> </w:t>
      </w:r>
      <w:r>
        <w:rPr>
          <w:sz w:val="22"/>
        </w:rPr>
        <w:t>personal</w:t>
      </w:r>
      <w:r>
        <w:rPr>
          <w:spacing w:val="-2"/>
          <w:sz w:val="22"/>
        </w:rPr>
        <w:t xml:space="preserve"> </w:t>
      </w:r>
      <w:r>
        <w:rPr>
          <w:sz w:val="22"/>
        </w:rPr>
        <w:t>characteristics</w:t>
      </w:r>
      <w:r>
        <w:rPr>
          <w:spacing w:val="1"/>
          <w:sz w:val="22"/>
        </w:rPr>
        <w:t xml:space="preserve"> </w:t>
      </w:r>
      <w:r>
        <w:rPr>
          <w:sz w:val="22"/>
        </w:rPr>
        <w:t>serve</w:t>
      </w:r>
      <w:r>
        <w:rPr>
          <w:spacing w:val="-1"/>
          <w:sz w:val="22"/>
        </w:rPr>
        <w:t xml:space="preserve"> </w:t>
      </w:r>
      <w:r>
        <w:rPr>
          <w:sz w:val="22"/>
        </w:rPr>
        <w:t>as</w:t>
      </w:r>
      <w:r>
        <w:rPr>
          <w:spacing w:val="-2"/>
          <w:sz w:val="22"/>
        </w:rPr>
        <w:t xml:space="preserve"> </w:t>
      </w:r>
      <w:r>
        <w:rPr>
          <w:sz w:val="22"/>
        </w:rPr>
        <w:t>descriptor</w:t>
      </w:r>
      <w:r>
        <w:rPr>
          <w:spacing w:val="-2"/>
          <w:sz w:val="22"/>
        </w:rPr>
        <w:t xml:space="preserve"> </w:t>
      </w:r>
      <w:r>
        <w:rPr>
          <w:sz w:val="22"/>
        </w:rPr>
        <w:t>variables to</w:t>
      </w:r>
      <w:r>
        <w:rPr>
          <w:spacing w:val="-1"/>
          <w:sz w:val="22"/>
        </w:rPr>
        <w:t xml:space="preserve"> </w:t>
      </w:r>
      <w:r>
        <w:rPr>
          <w:sz w:val="22"/>
        </w:rPr>
        <w:t>describe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segments</w:t>
      </w:r>
      <w:r>
        <w:rPr>
          <w:spacing w:val="-2"/>
          <w:sz w:val="22"/>
        </w:rPr>
        <w:t xml:space="preserve"> </w:t>
      </w:r>
      <w:r>
        <w:rPr>
          <w:sz w:val="22"/>
        </w:rPr>
        <w:t>in</w:t>
      </w:r>
      <w:r>
        <w:rPr>
          <w:spacing w:val="4"/>
          <w:sz w:val="22"/>
        </w:rPr>
        <w:t xml:space="preserve"> </w:t>
      </w:r>
      <w:r>
        <w:rPr>
          <w:sz w:val="22"/>
        </w:rPr>
        <w:t>detail.</w:t>
      </w:r>
    </w:p>
    <w:p>
      <w:pPr>
        <w:pStyle w:val="11"/>
        <w:spacing w:before="9"/>
        <w:rPr>
          <w:sz w:val="21"/>
        </w:rPr>
      </w:pPr>
    </w:p>
    <w:p>
      <w:pPr>
        <w:spacing w:before="1"/>
        <w:ind w:left="220" w:right="263" w:firstLine="0"/>
        <w:jc w:val="left"/>
        <w:rPr>
          <w:sz w:val="22"/>
        </w:rPr>
      </w:pPr>
      <w:r>
        <w:rPr>
          <w:sz w:val="22"/>
        </w:rPr>
        <w:t>Data-driven segmentation, on the other hand, utilizes multiple segmentation variables to identify naturally existing or</w:t>
      </w:r>
      <w:r>
        <w:rPr>
          <w:spacing w:val="1"/>
          <w:sz w:val="22"/>
        </w:rPr>
        <w:t xml:space="preserve"> </w:t>
      </w:r>
      <w:r>
        <w:rPr>
          <w:sz w:val="22"/>
        </w:rPr>
        <w:t>artificially</w:t>
      </w:r>
      <w:r>
        <w:rPr>
          <w:spacing w:val="-9"/>
          <w:sz w:val="22"/>
        </w:rPr>
        <w:t xml:space="preserve"> </w:t>
      </w:r>
      <w:r>
        <w:rPr>
          <w:sz w:val="22"/>
        </w:rPr>
        <w:t>created</w:t>
      </w:r>
      <w:r>
        <w:rPr>
          <w:spacing w:val="-8"/>
          <w:sz w:val="22"/>
        </w:rPr>
        <w:t xml:space="preserve"> </w:t>
      </w:r>
      <w:r>
        <w:rPr>
          <w:sz w:val="22"/>
        </w:rPr>
        <w:t>market</w:t>
      </w:r>
      <w:r>
        <w:rPr>
          <w:spacing w:val="-1"/>
          <w:sz w:val="22"/>
        </w:rPr>
        <w:t xml:space="preserve"> </w:t>
      </w:r>
      <w:r>
        <w:rPr>
          <w:sz w:val="22"/>
        </w:rPr>
        <w:t>segments.</w:t>
      </w:r>
      <w:r>
        <w:rPr>
          <w:spacing w:val="-4"/>
          <w:sz w:val="22"/>
        </w:rPr>
        <w:t xml:space="preserve"> </w:t>
      </w:r>
      <w:r>
        <w:rPr>
          <w:sz w:val="22"/>
        </w:rPr>
        <w:t>These</w:t>
      </w:r>
      <w:r>
        <w:rPr>
          <w:spacing w:val="-7"/>
          <w:sz w:val="22"/>
        </w:rPr>
        <w:t xml:space="preserve"> </w:t>
      </w:r>
      <w:r>
        <w:rPr>
          <w:sz w:val="22"/>
        </w:rPr>
        <w:t>variables</w:t>
      </w:r>
      <w:r>
        <w:rPr>
          <w:spacing w:val="-5"/>
          <w:sz w:val="22"/>
        </w:rPr>
        <w:t xml:space="preserve"> </w:t>
      </w:r>
      <w:r>
        <w:rPr>
          <w:sz w:val="22"/>
        </w:rPr>
        <w:t>can</w:t>
      </w:r>
      <w:r>
        <w:rPr>
          <w:spacing w:val="-3"/>
          <w:sz w:val="22"/>
        </w:rPr>
        <w:t xml:space="preserve"> </w:t>
      </w:r>
      <w:r>
        <w:rPr>
          <w:sz w:val="22"/>
        </w:rPr>
        <w:t>be</w:t>
      </w:r>
      <w:r>
        <w:rPr>
          <w:spacing w:val="-4"/>
          <w:sz w:val="22"/>
        </w:rPr>
        <w:t xml:space="preserve"> </w:t>
      </w:r>
      <w:r>
        <w:rPr>
          <w:sz w:val="22"/>
        </w:rPr>
        <w:t>characteristics</w:t>
      </w:r>
      <w:r>
        <w:rPr>
          <w:spacing w:val="-8"/>
          <w:sz w:val="22"/>
        </w:rPr>
        <w:t xml:space="preserve"> </w:t>
      </w:r>
      <w:r>
        <w:rPr>
          <w:sz w:val="22"/>
        </w:rPr>
        <w:t>or</w:t>
      </w:r>
      <w:r>
        <w:rPr>
          <w:spacing w:val="-5"/>
          <w:sz w:val="22"/>
        </w:rPr>
        <w:t xml:space="preserve"> </w:t>
      </w:r>
      <w:r>
        <w:rPr>
          <w:sz w:val="22"/>
        </w:rPr>
        <w:t>benefits</w:t>
      </w:r>
      <w:r>
        <w:rPr>
          <w:spacing w:val="-3"/>
          <w:sz w:val="22"/>
        </w:rPr>
        <w:t xml:space="preserve"> </w:t>
      </w:r>
      <w:r>
        <w:rPr>
          <w:sz w:val="22"/>
        </w:rPr>
        <w:t>sought</w:t>
      </w:r>
      <w:r>
        <w:rPr>
          <w:spacing w:val="-2"/>
          <w:sz w:val="22"/>
        </w:rPr>
        <w:t xml:space="preserve"> </w:t>
      </w:r>
      <w:r>
        <w:rPr>
          <w:sz w:val="22"/>
        </w:rPr>
        <w:t>by</w:t>
      </w:r>
      <w:r>
        <w:rPr>
          <w:spacing w:val="-8"/>
          <w:sz w:val="22"/>
        </w:rPr>
        <w:t xml:space="preserve"> </w:t>
      </w:r>
      <w:r>
        <w:rPr>
          <w:sz w:val="22"/>
        </w:rPr>
        <w:t>consumers.</w:t>
      </w:r>
      <w:r>
        <w:rPr>
          <w:spacing w:val="-8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quality</w:t>
      </w:r>
      <w:r>
        <w:rPr>
          <w:spacing w:val="-7"/>
          <w:sz w:val="22"/>
        </w:rPr>
        <w:t xml:space="preserve"> </w:t>
      </w:r>
      <w:r>
        <w:rPr>
          <w:sz w:val="22"/>
        </w:rPr>
        <w:t>of</w:t>
      </w:r>
      <w:r>
        <w:rPr>
          <w:spacing w:val="-47"/>
          <w:sz w:val="22"/>
        </w:rPr>
        <w:t xml:space="preserve"> </w:t>
      </w:r>
      <w:r>
        <w:rPr>
          <w:sz w:val="22"/>
        </w:rPr>
        <w:t>empirical</w:t>
      </w:r>
      <w:r>
        <w:rPr>
          <w:spacing w:val="-2"/>
          <w:sz w:val="22"/>
        </w:rPr>
        <w:t xml:space="preserve"> </w:t>
      </w:r>
      <w:r>
        <w:rPr>
          <w:sz w:val="22"/>
        </w:rPr>
        <w:t>data</w:t>
      </w:r>
      <w:r>
        <w:rPr>
          <w:spacing w:val="-2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crucial</w:t>
      </w:r>
      <w:r>
        <w:rPr>
          <w:spacing w:val="-1"/>
          <w:sz w:val="22"/>
        </w:rPr>
        <w:t xml:space="preserve"> </w:t>
      </w:r>
      <w:r>
        <w:rPr>
          <w:sz w:val="22"/>
        </w:rPr>
        <w:t>in</w:t>
      </w:r>
      <w:r>
        <w:rPr>
          <w:spacing w:val="-1"/>
          <w:sz w:val="22"/>
        </w:rPr>
        <w:t xml:space="preserve"> </w:t>
      </w:r>
      <w:r>
        <w:rPr>
          <w:sz w:val="22"/>
        </w:rPr>
        <w:t>developing</w:t>
      </w:r>
      <w:r>
        <w:rPr>
          <w:spacing w:val="-1"/>
          <w:sz w:val="22"/>
        </w:rPr>
        <w:t xml:space="preserve"> </w:t>
      </w:r>
      <w:r>
        <w:rPr>
          <w:sz w:val="22"/>
        </w:rPr>
        <w:t>valid</w:t>
      </w:r>
      <w:r>
        <w:rPr>
          <w:spacing w:val="-2"/>
          <w:sz w:val="22"/>
        </w:rPr>
        <w:t xml:space="preserve"> </w:t>
      </w:r>
      <w:r>
        <w:rPr>
          <w:sz w:val="22"/>
        </w:rPr>
        <w:t>segmentation</w:t>
      </w:r>
      <w:r>
        <w:rPr>
          <w:spacing w:val="3"/>
          <w:sz w:val="22"/>
        </w:rPr>
        <w:t xml:space="preserve"> </w:t>
      </w:r>
      <w:r>
        <w:rPr>
          <w:sz w:val="22"/>
        </w:rPr>
        <w:t>solutions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2"/>
          <w:sz w:val="22"/>
        </w:rPr>
        <w:t xml:space="preserve"> </w:t>
      </w:r>
      <w:r>
        <w:rPr>
          <w:sz w:val="22"/>
        </w:rPr>
        <w:t>accurately</w:t>
      </w:r>
      <w:r>
        <w:rPr>
          <w:spacing w:val="-1"/>
          <w:sz w:val="22"/>
        </w:rPr>
        <w:t xml:space="preserve"> </w:t>
      </w:r>
      <w:r>
        <w:rPr>
          <w:sz w:val="22"/>
        </w:rPr>
        <w:t>describing the</w:t>
      </w:r>
      <w:r>
        <w:rPr>
          <w:spacing w:val="-2"/>
          <w:sz w:val="22"/>
        </w:rPr>
        <w:t xml:space="preserve"> </w:t>
      </w:r>
      <w:r>
        <w:rPr>
          <w:sz w:val="22"/>
        </w:rPr>
        <w:t>segments.</w:t>
      </w:r>
    </w:p>
    <w:p>
      <w:pPr>
        <w:pStyle w:val="11"/>
        <w:rPr>
          <w:sz w:val="22"/>
        </w:rPr>
      </w:pPr>
    </w:p>
    <w:p>
      <w:pPr>
        <w:spacing w:before="0"/>
        <w:ind w:left="220" w:right="398" w:firstLine="0"/>
        <w:jc w:val="both"/>
        <w:rPr>
          <w:sz w:val="22"/>
        </w:rPr>
      </w:pPr>
      <w:r>
        <w:rPr>
          <w:sz w:val="22"/>
        </w:rPr>
        <w:t>Data for segmentation studies can be obtained from various sources such as surveys, observations (e.g., scanner data), or</w:t>
      </w:r>
      <w:r>
        <w:rPr>
          <w:spacing w:val="-47"/>
          <w:sz w:val="22"/>
        </w:rPr>
        <w:t xml:space="preserve"> </w:t>
      </w:r>
      <w:r>
        <w:rPr>
          <w:sz w:val="22"/>
        </w:rPr>
        <w:t>experimental studies. Survey data is commonly used but may have limitations in reflecting actual behavior, especially for</w:t>
      </w:r>
      <w:r>
        <w:rPr>
          <w:spacing w:val="1"/>
          <w:sz w:val="22"/>
        </w:rPr>
        <w:t xml:space="preserve"> </w:t>
      </w:r>
      <w:r>
        <w:rPr>
          <w:sz w:val="22"/>
        </w:rPr>
        <w:t>socially</w:t>
      </w:r>
      <w:r>
        <w:rPr>
          <w:spacing w:val="-5"/>
          <w:sz w:val="22"/>
        </w:rPr>
        <w:t xml:space="preserve"> </w:t>
      </w:r>
      <w:r>
        <w:rPr>
          <w:sz w:val="22"/>
        </w:rPr>
        <w:t>desirable</w:t>
      </w:r>
      <w:r>
        <w:rPr>
          <w:spacing w:val="-8"/>
          <w:sz w:val="22"/>
        </w:rPr>
        <w:t xml:space="preserve"> </w:t>
      </w:r>
      <w:r>
        <w:rPr>
          <w:sz w:val="22"/>
        </w:rPr>
        <w:t>actions.</w:t>
      </w:r>
      <w:r>
        <w:rPr>
          <w:spacing w:val="-4"/>
          <w:sz w:val="22"/>
        </w:rPr>
        <w:t xml:space="preserve"> </w:t>
      </w:r>
      <w:r>
        <w:rPr>
          <w:sz w:val="22"/>
        </w:rPr>
        <w:t>Therefore,</w:t>
      </w:r>
      <w:r>
        <w:rPr>
          <w:spacing w:val="-4"/>
          <w:sz w:val="22"/>
        </w:rPr>
        <w:t xml:space="preserve"> </w:t>
      </w:r>
      <w:r>
        <w:rPr>
          <w:sz w:val="22"/>
        </w:rPr>
        <w:t>alternative</w:t>
      </w:r>
      <w:r>
        <w:rPr>
          <w:spacing w:val="-3"/>
          <w:sz w:val="22"/>
        </w:rPr>
        <w:t xml:space="preserve"> </w:t>
      </w:r>
      <w:r>
        <w:rPr>
          <w:sz w:val="22"/>
        </w:rPr>
        <w:t>data</w:t>
      </w:r>
      <w:r>
        <w:rPr>
          <w:spacing w:val="-4"/>
          <w:sz w:val="22"/>
        </w:rPr>
        <w:t xml:space="preserve"> </w:t>
      </w:r>
      <w:r>
        <w:rPr>
          <w:sz w:val="22"/>
        </w:rPr>
        <w:t>sources</w:t>
      </w:r>
      <w:r>
        <w:rPr>
          <w:spacing w:val="-10"/>
          <w:sz w:val="22"/>
        </w:rPr>
        <w:t xml:space="preserve"> </w:t>
      </w:r>
      <w:r>
        <w:rPr>
          <w:sz w:val="22"/>
        </w:rPr>
        <w:t>should</w:t>
      </w:r>
      <w:r>
        <w:rPr>
          <w:spacing w:val="-4"/>
          <w:sz w:val="22"/>
        </w:rPr>
        <w:t xml:space="preserve"> </w:t>
      </w:r>
      <w:r>
        <w:rPr>
          <w:sz w:val="22"/>
        </w:rPr>
        <w:t>be</w:t>
      </w:r>
      <w:r>
        <w:rPr>
          <w:spacing w:val="-8"/>
          <w:sz w:val="22"/>
        </w:rPr>
        <w:t xml:space="preserve"> </w:t>
      </w:r>
      <w:r>
        <w:rPr>
          <w:sz w:val="22"/>
        </w:rPr>
        <w:t>explored</w:t>
      </w:r>
      <w:r>
        <w:rPr>
          <w:spacing w:val="-9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reflect</w:t>
      </w:r>
      <w:r>
        <w:rPr>
          <w:spacing w:val="-3"/>
          <w:sz w:val="22"/>
        </w:rPr>
        <w:t xml:space="preserve"> </w:t>
      </w:r>
      <w:r>
        <w:rPr>
          <w:sz w:val="22"/>
        </w:rPr>
        <w:t>consumer</w:t>
      </w:r>
      <w:r>
        <w:rPr>
          <w:spacing w:val="-5"/>
          <w:sz w:val="22"/>
        </w:rPr>
        <w:t xml:space="preserve"> </w:t>
      </w:r>
      <w:r>
        <w:rPr>
          <w:sz w:val="22"/>
        </w:rPr>
        <w:t>behavior</w:t>
      </w:r>
      <w:r>
        <w:rPr>
          <w:spacing w:val="-6"/>
          <w:sz w:val="22"/>
        </w:rPr>
        <w:t xml:space="preserve"> </w:t>
      </w:r>
      <w:r>
        <w:rPr>
          <w:sz w:val="22"/>
        </w:rPr>
        <w:t>accurately.</w:t>
      </w:r>
    </w:p>
    <w:p>
      <w:pPr>
        <w:pStyle w:val="11"/>
        <w:spacing w:before="6"/>
        <w:rPr>
          <w:sz w:val="22"/>
        </w:rPr>
      </w:pPr>
    </w:p>
    <w:p>
      <w:pPr>
        <w:spacing w:before="1" w:line="240" w:lineRule="auto"/>
        <w:ind w:left="220" w:right="263" w:firstLine="0"/>
        <w:jc w:val="left"/>
        <w:rPr>
          <w:sz w:val="22"/>
        </w:rPr>
      </w:pPr>
      <w:r>
        <w:rPr>
          <w:sz w:val="22"/>
        </w:rPr>
        <w:t>Segmentation</w:t>
      </w:r>
      <w:r>
        <w:rPr>
          <w:spacing w:val="-9"/>
          <w:sz w:val="22"/>
        </w:rPr>
        <w:t xml:space="preserve"> </w:t>
      </w:r>
      <w:r>
        <w:rPr>
          <w:sz w:val="22"/>
        </w:rPr>
        <w:t>criteria</w:t>
      </w:r>
      <w:r>
        <w:rPr>
          <w:spacing w:val="-4"/>
          <w:sz w:val="22"/>
        </w:rPr>
        <w:t xml:space="preserve"> </w:t>
      </w:r>
      <w:r>
        <w:rPr>
          <w:sz w:val="22"/>
        </w:rPr>
        <w:t>are</w:t>
      </w:r>
      <w:r>
        <w:rPr>
          <w:spacing w:val="-8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basis</w:t>
      </w:r>
      <w:r>
        <w:rPr>
          <w:spacing w:val="-4"/>
          <w:sz w:val="22"/>
        </w:rPr>
        <w:t xml:space="preserve"> </w:t>
      </w:r>
      <w:r>
        <w:rPr>
          <w:sz w:val="22"/>
        </w:rPr>
        <w:t>for</w:t>
      </w:r>
      <w:r>
        <w:rPr>
          <w:spacing w:val="-10"/>
          <w:sz w:val="22"/>
        </w:rPr>
        <w:t xml:space="preserve"> </w:t>
      </w:r>
      <w:r>
        <w:rPr>
          <w:sz w:val="22"/>
        </w:rPr>
        <w:t>market</w:t>
      </w:r>
      <w:r>
        <w:rPr>
          <w:spacing w:val="-2"/>
          <w:sz w:val="22"/>
        </w:rPr>
        <w:t xml:space="preserve"> </w:t>
      </w:r>
      <w:r>
        <w:rPr>
          <w:sz w:val="22"/>
        </w:rPr>
        <w:t>segmentation</w:t>
      </w:r>
      <w:r>
        <w:rPr>
          <w:spacing w:val="-8"/>
          <w:sz w:val="22"/>
        </w:rPr>
        <w:t xml:space="preserve"> </w:t>
      </w:r>
      <w:r>
        <w:rPr>
          <w:sz w:val="22"/>
        </w:rPr>
        <w:t>and</w:t>
      </w:r>
      <w:r>
        <w:rPr>
          <w:spacing w:val="-9"/>
          <w:sz w:val="22"/>
        </w:rPr>
        <w:t xml:space="preserve"> </w:t>
      </w:r>
      <w:r>
        <w:rPr>
          <w:sz w:val="22"/>
        </w:rPr>
        <w:t>can</w:t>
      </w:r>
      <w:r>
        <w:rPr>
          <w:spacing w:val="-9"/>
          <w:sz w:val="22"/>
        </w:rPr>
        <w:t xml:space="preserve"> </w:t>
      </w:r>
      <w:r>
        <w:rPr>
          <w:sz w:val="22"/>
        </w:rPr>
        <w:t>be</w:t>
      </w:r>
      <w:r>
        <w:rPr>
          <w:spacing w:val="-3"/>
          <w:sz w:val="22"/>
        </w:rPr>
        <w:t xml:space="preserve"> </w:t>
      </w:r>
      <w:r>
        <w:rPr>
          <w:sz w:val="22"/>
        </w:rPr>
        <w:t>geographic,</w:t>
      </w:r>
      <w:r>
        <w:rPr>
          <w:spacing w:val="-3"/>
          <w:sz w:val="22"/>
        </w:rPr>
        <w:t xml:space="preserve"> </w:t>
      </w:r>
      <w:r>
        <w:rPr>
          <w:sz w:val="22"/>
        </w:rPr>
        <w:t>socio-demographic,</w:t>
      </w:r>
      <w:r>
        <w:rPr>
          <w:spacing w:val="-2"/>
          <w:sz w:val="22"/>
        </w:rPr>
        <w:t xml:space="preserve"> </w:t>
      </w:r>
      <w:r>
        <w:rPr>
          <w:sz w:val="22"/>
        </w:rPr>
        <w:t>psychographic,</w:t>
      </w:r>
      <w:r>
        <w:rPr>
          <w:spacing w:val="-7"/>
          <w:sz w:val="22"/>
        </w:rPr>
        <w:t xml:space="preserve"> </w:t>
      </w:r>
      <w:r>
        <w:rPr>
          <w:sz w:val="22"/>
        </w:rPr>
        <w:t>or</w:t>
      </w:r>
      <w:r>
        <w:rPr>
          <w:spacing w:val="-47"/>
          <w:sz w:val="22"/>
        </w:rPr>
        <w:t xml:space="preserve"> </w:t>
      </w:r>
      <w:r>
        <w:rPr>
          <w:sz w:val="22"/>
        </w:rPr>
        <w:t>behavioral.</w:t>
      </w:r>
      <w:r>
        <w:rPr>
          <w:spacing w:val="-5"/>
          <w:sz w:val="22"/>
        </w:rPr>
        <w:t xml:space="preserve"> </w:t>
      </w:r>
      <w:r>
        <w:rPr>
          <w:sz w:val="22"/>
        </w:rPr>
        <w:t>Geographic</w:t>
      </w:r>
      <w:r>
        <w:rPr>
          <w:spacing w:val="-3"/>
          <w:sz w:val="22"/>
        </w:rPr>
        <w:t xml:space="preserve"> </w:t>
      </w:r>
      <w:r>
        <w:rPr>
          <w:sz w:val="22"/>
        </w:rPr>
        <w:t>segmentation</w:t>
      </w:r>
      <w:r>
        <w:rPr>
          <w:spacing w:val="-4"/>
          <w:sz w:val="22"/>
        </w:rPr>
        <w:t xml:space="preserve"> </w:t>
      </w:r>
      <w:r>
        <w:rPr>
          <w:sz w:val="22"/>
        </w:rPr>
        <w:t>uses</w:t>
      </w:r>
      <w:r>
        <w:rPr>
          <w:spacing w:val="-4"/>
          <w:sz w:val="22"/>
        </w:rPr>
        <w:t xml:space="preserve"> </w:t>
      </w:r>
      <w:r>
        <w:rPr>
          <w:sz w:val="22"/>
        </w:rPr>
        <w:t>location</w:t>
      </w:r>
      <w:r>
        <w:rPr>
          <w:spacing w:val="-4"/>
          <w:sz w:val="22"/>
        </w:rPr>
        <w:t xml:space="preserve"> </w:t>
      </w:r>
      <w:r>
        <w:rPr>
          <w:sz w:val="22"/>
        </w:rPr>
        <w:t>as</w:t>
      </w:r>
      <w:r>
        <w:rPr>
          <w:spacing w:val="-8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criterion,</w:t>
      </w:r>
      <w:r>
        <w:rPr>
          <w:spacing w:val="-3"/>
          <w:sz w:val="22"/>
        </w:rPr>
        <w:t xml:space="preserve"> </w:t>
      </w:r>
      <w:r>
        <w:rPr>
          <w:sz w:val="22"/>
        </w:rPr>
        <w:t>while</w:t>
      </w:r>
      <w:r>
        <w:rPr>
          <w:spacing w:val="-4"/>
          <w:sz w:val="22"/>
        </w:rPr>
        <w:t xml:space="preserve"> </w:t>
      </w:r>
      <w:r>
        <w:rPr>
          <w:sz w:val="22"/>
        </w:rPr>
        <w:t>socio-demographic</w:t>
      </w:r>
      <w:r>
        <w:rPr>
          <w:spacing w:val="-2"/>
          <w:sz w:val="22"/>
        </w:rPr>
        <w:t xml:space="preserve"> </w:t>
      </w:r>
      <w:r>
        <w:rPr>
          <w:sz w:val="22"/>
        </w:rPr>
        <w:t>segmentation</w:t>
      </w:r>
      <w:r>
        <w:rPr>
          <w:spacing w:val="-3"/>
          <w:sz w:val="22"/>
        </w:rPr>
        <w:t xml:space="preserve"> </w:t>
      </w:r>
      <w:r>
        <w:rPr>
          <w:sz w:val="22"/>
        </w:rPr>
        <w:t>considers</w:t>
      </w:r>
      <w:r>
        <w:rPr>
          <w:spacing w:val="-5"/>
          <w:sz w:val="22"/>
        </w:rPr>
        <w:t xml:space="preserve"> </w:t>
      </w:r>
      <w:r>
        <w:rPr>
          <w:sz w:val="22"/>
        </w:rPr>
        <w:t>age,</w:t>
      </w:r>
      <w:r>
        <w:rPr>
          <w:spacing w:val="-46"/>
          <w:sz w:val="22"/>
        </w:rPr>
        <w:t xml:space="preserve"> </w:t>
      </w:r>
      <w:r>
        <w:rPr>
          <w:sz w:val="22"/>
        </w:rPr>
        <w:t>gender, income, and education. Psychographic segmentation focuses on psychological criteria, such as beliefs, interests,</w:t>
      </w:r>
      <w:r>
        <w:rPr>
          <w:spacing w:val="1"/>
          <w:sz w:val="22"/>
        </w:rPr>
        <w:t xml:space="preserve"> </w:t>
      </w:r>
      <w:r>
        <w:rPr>
          <w:sz w:val="22"/>
        </w:rPr>
        <w:t>preferences, and benefits sought. Behavioral segmentation analyzes actual behavior or reported behavior, such as</w:t>
      </w:r>
      <w:r>
        <w:rPr>
          <w:spacing w:val="1"/>
          <w:sz w:val="22"/>
        </w:rPr>
        <w:t xml:space="preserve"> </w:t>
      </w:r>
      <w:r>
        <w:rPr>
          <w:sz w:val="22"/>
        </w:rPr>
        <w:t>purchase</w:t>
      </w:r>
      <w:r>
        <w:rPr>
          <w:spacing w:val="-1"/>
          <w:sz w:val="22"/>
        </w:rPr>
        <w:t xml:space="preserve"> </w:t>
      </w:r>
      <w:r>
        <w:rPr>
          <w:sz w:val="22"/>
        </w:rPr>
        <w:t>history or</w:t>
      </w:r>
      <w:r>
        <w:rPr>
          <w:spacing w:val="-2"/>
          <w:sz w:val="22"/>
        </w:rPr>
        <w:t xml:space="preserve"> </w:t>
      </w:r>
      <w:r>
        <w:rPr>
          <w:sz w:val="22"/>
        </w:rPr>
        <w:t>information</w:t>
      </w:r>
      <w:r>
        <w:rPr>
          <w:spacing w:val="-1"/>
          <w:sz w:val="22"/>
        </w:rPr>
        <w:t xml:space="preserve"> </w:t>
      </w:r>
      <w:r>
        <w:rPr>
          <w:sz w:val="22"/>
        </w:rPr>
        <w:t>search</w:t>
      </w:r>
      <w:r>
        <w:rPr>
          <w:spacing w:val="-1"/>
          <w:sz w:val="22"/>
        </w:rPr>
        <w:t xml:space="preserve"> </w:t>
      </w:r>
      <w:r>
        <w:rPr>
          <w:sz w:val="22"/>
        </w:rPr>
        <w:t>behavior.</w:t>
      </w:r>
    </w:p>
    <w:p>
      <w:pPr>
        <w:pStyle w:val="11"/>
        <w:spacing w:before="11"/>
        <w:rPr>
          <w:sz w:val="21"/>
        </w:rPr>
      </w:pPr>
    </w:p>
    <w:p>
      <w:pPr>
        <w:spacing w:before="0" w:line="240" w:lineRule="auto"/>
        <w:ind w:left="220" w:right="263" w:firstLine="0"/>
        <w:jc w:val="left"/>
        <w:rPr>
          <w:sz w:val="22"/>
        </w:rPr>
      </w:pPr>
      <w:r>
        <w:rPr>
          <w:sz w:val="22"/>
        </w:rPr>
        <w:t>When</w:t>
      </w:r>
      <w:r>
        <w:rPr>
          <w:spacing w:val="-9"/>
          <w:sz w:val="22"/>
        </w:rPr>
        <w:t xml:space="preserve"> </w:t>
      </w:r>
      <w:r>
        <w:rPr>
          <w:sz w:val="22"/>
        </w:rPr>
        <w:t>collecting</w:t>
      </w:r>
      <w:r>
        <w:rPr>
          <w:spacing w:val="-6"/>
          <w:sz w:val="22"/>
        </w:rPr>
        <w:t xml:space="preserve"> </w:t>
      </w:r>
      <w:r>
        <w:rPr>
          <w:sz w:val="22"/>
        </w:rPr>
        <w:t>data</w:t>
      </w:r>
      <w:r>
        <w:rPr>
          <w:spacing w:val="-2"/>
          <w:sz w:val="22"/>
        </w:rPr>
        <w:t xml:space="preserve"> </w:t>
      </w:r>
      <w:r>
        <w:rPr>
          <w:sz w:val="22"/>
        </w:rPr>
        <w:t>through</w:t>
      </w:r>
      <w:r>
        <w:rPr>
          <w:spacing w:val="-8"/>
          <w:sz w:val="22"/>
        </w:rPr>
        <w:t xml:space="preserve"> </w:t>
      </w:r>
      <w:r>
        <w:rPr>
          <w:sz w:val="22"/>
        </w:rPr>
        <w:t>surveys,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response</w:t>
      </w:r>
      <w:r>
        <w:rPr>
          <w:spacing w:val="-7"/>
          <w:sz w:val="22"/>
        </w:rPr>
        <w:t xml:space="preserve"> </w:t>
      </w:r>
      <w:r>
        <w:rPr>
          <w:sz w:val="22"/>
        </w:rPr>
        <w:t>options</w:t>
      </w:r>
      <w:r>
        <w:rPr>
          <w:spacing w:val="-4"/>
          <w:sz w:val="22"/>
        </w:rPr>
        <w:t xml:space="preserve"> </w:t>
      </w:r>
      <w:r>
        <w:rPr>
          <w:sz w:val="22"/>
        </w:rPr>
        <w:t>provided</w:t>
      </w:r>
      <w:r>
        <w:rPr>
          <w:spacing w:val="-8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respondents</w:t>
      </w:r>
      <w:r>
        <w:rPr>
          <w:spacing w:val="-4"/>
          <w:sz w:val="22"/>
        </w:rPr>
        <w:t xml:space="preserve"> </w:t>
      </w:r>
      <w:r>
        <w:rPr>
          <w:sz w:val="22"/>
        </w:rPr>
        <w:t>play</w:t>
      </w:r>
      <w:r>
        <w:rPr>
          <w:spacing w:val="-7"/>
          <w:sz w:val="22"/>
        </w:rPr>
        <w:t xml:space="preserve"> </w:t>
      </w:r>
      <w:r>
        <w:rPr>
          <w:sz w:val="22"/>
        </w:rPr>
        <w:t>a</w:t>
      </w:r>
      <w:r>
        <w:rPr>
          <w:spacing w:val="-3"/>
          <w:sz w:val="22"/>
        </w:rPr>
        <w:t xml:space="preserve"> </w:t>
      </w:r>
      <w:r>
        <w:rPr>
          <w:sz w:val="22"/>
        </w:rPr>
        <w:t>crucial</w:t>
      </w:r>
      <w:r>
        <w:rPr>
          <w:spacing w:val="-8"/>
          <w:sz w:val="22"/>
        </w:rPr>
        <w:t xml:space="preserve"> </w:t>
      </w:r>
      <w:r>
        <w:rPr>
          <w:sz w:val="22"/>
        </w:rPr>
        <w:t>role.</w:t>
      </w:r>
      <w:r>
        <w:rPr>
          <w:spacing w:val="-3"/>
          <w:sz w:val="22"/>
        </w:rPr>
        <w:t xml:space="preserve"> </w:t>
      </w:r>
      <w:r>
        <w:rPr>
          <w:sz w:val="22"/>
        </w:rPr>
        <w:t>Binary</w:t>
      </w:r>
      <w:r>
        <w:rPr>
          <w:spacing w:val="-2"/>
          <w:sz w:val="22"/>
        </w:rPr>
        <w:t xml:space="preserve"> </w:t>
      </w:r>
      <w:r>
        <w:rPr>
          <w:sz w:val="22"/>
        </w:rPr>
        <w:t>or</w:t>
      </w:r>
      <w:r>
        <w:rPr>
          <w:spacing w:val="-5"/>
          <w:sz w:val="22"/>
        </w:rPr>
        <w:t xml:space="preserve"> </w:t>
      </w:r>
      <w:r>
        <w:rPr>
          <w:sz w:val="22"/>
        </w:rPr>
        <w:t>metric</w:t>
      </w:r>
      <w:r>
        <w:rPr>
          <w:spacing w:val="-47"/>
          <w:sz w:val="22"/>
        </w:rPr>
        <w:t xml:space="preserve"> </w:t>
      </w:r>
      <w:r>
        <w:rPr>
          <w:sz w:val="22"/>
        </w:rPr>
        <w:t>response options are preferred for segmentation analysis as they enable distance measures and statistical procedures.</w:t>
      </w:r>
      <w:r>
        <w:rPr>
          <w:spacing w:val="1"/>
          <w:sz w:val="22"/>
        </w:rPr>
        <w:t xml:space="preserve"> </w:t>
      </w:r>
      <w:r>
        <w:rPr>
          <w:sz w:val="22"/>
        </w:rPr>
        <w:t>Ordinal</w:t>
      </w:r>
      <w:r>
        <w:rPr>
          <w:spacing w:val="-2"/>
          <w:sz w:val="22"/>
        </w:rPr>
        <w:t xml:space="preserve"> </w:t>
      </w:r>
      <w:r>
        <w:rPr>
          <w:sz w:val="22"/>
        </w:rPr>
        <w:t>response</w:t>
      </w:r>
      <w:r>
        <w:rPr>
          <w:spacing w:val="-1"/>
          <w:sz w:val="22"/>
        </w:rPr>
        <w:t xml:space="preserve"> </w:t>
      </w:r>
      <w:r>
        <w:rPr>
          <w:sz w:val="22"/>
        </w:rPr>
        <w:t>options</w:t>
      </w:r>
      <w:r>
        <w:rPr>
          <w:spacing w:val="-4"/>
          <w:sz w:val="22"/>
        </w:rPr>
        <w:t xml:space="preserve"> </w:t>
      </w:r>
      <w:r>
        <w:rPr>
          <w:sz w:val="22"/>
        </w:rPr>
        <w:t>have</w:t>
      </w:r>
      <w:r>
        <w:rPr>
          <w:spacing w:val="-1"/>
          <w:sz w:val="22"/>
        </w:rPr>
        <w:t xml:space="preserve"> </w:t>
      </w:r>
      <w:r>
        <w:rPr>
          <w:sz w:val="22"/>
        </w:rPr>
        <w:t>an</w:t>
      </w:r>
      <w:r>
        <w:rPr>
          <w:spacing w:val="-2"/>
          <w:sz w:val="22"/>
        </w:rPr>
        <w:t xml:space="preserve"> </w:t>
      </w:r>
      <w:r>
        <w:rPr>
          <w:sz w:val="22"/>
        </w:rPr>
        <w:t>ordered</w:t>
      </w:r>
      <w:r>
        <w:rPr>
          <w:spacing w:val="3"/>
          <w:sz w:val="22"/>
        </w:rPr>
        <w:t xml:space="preserve"> </w:t>
      </w:r>
      <w:r>
        <w:rPr>
          <w:sz w:val="22"/>
        </w:rPr>
        <w:t>scale</w:t>
      </w:r>
      <w:r>
        <w:rPr>
          <w:spacing w:val="-1"/>
          <w:sz w:val="22"/>
        </w:rPr>
        <w:t xml:space="preserve"> </w:t>
      </w:r>
      <w:r>
        <w:rPr>
          <w:sz w:val="22"/>
        </w:rPr>
        <w:t>but</w:t>
      </w:r>
      <w:r>
        <w:rPr>
          <w:spacing w:val="-1"/>
          <w:sz w:val="22"/>
        </w:rPr>
        <w:t xml:space="preserve"> </w:t>
      </w:r>
      <w:r>
        <w:rPr>
          <w:sz w:val="22"/>
        </w:rPr>
        <w:t>lack</w:t>
      </w:r>
      <w:r>
        <w:rPr>
          <w:spacing w:val="-1"/>
          <w:sz w:val="22"/>
        </w:rPr>
        <w:t xml:space="preserve"> </w:t>
      </w:r>
      <w:r>
        <w:rPr>
          <w:sz w:val="22"/>
        </w:rPr>
        <w:t>a</w:t>
      </w:r>
      <w:r>
        <w:rPr>
          <w:spacing w:val="-2"/>
          <w:sz w:val="22"/>
        </w:rPr>
        <w:t xml:space="preserve"> </w:t>
      </w:r>
      <w:r>
        <w:rPr>
          <w:sz w:val="22"/>
        </w:rPr>
        <w:t>clearly</w:t>
      </w:r>
      <w:r>
        <w:rPr>
          <w:spacing w:val="-2"/>
          <w:sz w:val="22"/>
        </w:rPr>
        <w:t xml:space="preserve"> </w:t>
      </w:r>
      <w:r>
        <w:rPr>
          <w:sz w:val="22"/>
        </w:rPr>
        <w:t>defined</w:t>
      </w:r>
      <w:r>
        <w:rPr>
          <w:spacing w:val="-1"/>
          <w:sz w:val="22"/>
        </w:rPr>
        <w:t xml:space="preserve"> </w:t>
      </w:r>
      <w:r>
        <w:rPr>
          <w:sz w:val="22"/>
        </w:rPr>
        <w:t>distance</w:t>
      </w:r>
      <w:r>
        <w:rPr>
          <w:spacing w:val="-2"/>
          <w:sz w:val="22"/>
        </w:rPr>
        <w:t xml:space="preserve"> </w:t>
      </w:r>
      <w:r>
        <w:rPr>
          <w:sz w:val="22"/>
        </w:rPr>
        <w:t>between</w:t>
      </w:r>
      <w:r>
        <w:rPr>
          <w:spacing w:val="-2"/>
          <w:sz w:val="22"/>
        </w:rPr>
        <w:t xml:space="preserve"> </w:t>
      </w:r>
      <w:r>
        <w:rPr>
          <w:sz w:val="22"/>
        </w:rPr>
        <w:t>adjacent options.</w:t>
      </w:r>
    </w:p>
    <w:p>
      <w:pPr>
        <w:pStyle w:val="11"/>
        <w:spacing w:before="8"/>
        <w:rPr>
          <w:sz w:val="21"/>
        </w:rPr>
      </w:pPr>
    </w:p>
    <w:p>
      <w:pPr>
        <w:spacing w:before="0"/>
        <w:ind w:left="220" w:right="778" w:firstLine="0"/>
        <w:jc w:val="both"/>
        <w:rPr>
          <w:sz w:val="22"/>
        </w:rPr>
      </w:pPr>
      <w:r>
        <w:rPr>
          <w:sz w:val="22"/>
        </w:rPr>
        <w:t>Survey data is susceptible to response biases and styles, which can impact the segmentation results. Response biases</w:t>
      </w:r>
      <w:r>
        <w:rPr>
          <w:spacing w:val="-47"/>
          <w:sz w:val="22"/>
        </w:rPr>
        <w:t xml:space="preserve"> </w:t>
      </w:r>
      <w:r>
        <w:rPr>
          <w:sz w:val="22"/>
        </w:rPr>
        <w:t>include extreme or midpoint responses, while response styles are consistent biases shown by respondents over time.</w:t>
      </w:r>
      <w:r>
        <w:rPr>
          <w:spacing w:val="-47"/>
          <w:sz w:val="22"/>
        </w:rPr>
        <w:t xml:space="preserve"> </w:t>
      </w:r>
      <w:r>
        <w:rPr>
          <w:sz w:val="22"/>
        </w:rPr>
        <w:t>Researchers</w:t>
      </w:r>
      <w:r>
        <w:rPr>
          <w:spacing w:val="-3"/>
          <w:sz w:val="22"/>
        </w:rPr>
        <w:t xml:space="preserve"> </w:t>
      </w:r>
      <w:r>
        <w:rPr>
          <w:sz w:val="22"/>
        </w:rPr>
        <w:t>should</w:t>
      </w:r>
      <w:r>
        <w:rPr>
          <w:spacing w:val="-2"/>
          <w:sz w:val="22"/>
        </w:rPr>
        <w:t xml:space="preserve"> </w:t>
      </w:r>
      <w:r>
        <w:rPr>
          <w:sz w:val="22"/>
        </w:rPr>
        <w:t>minimize these</w:t>
      </w:r>
      <w:r>
        <w:rPr>
          <w:spacing w:val="-1"/>
          <w:sz w:val="22"/>
        </w:rPr>
        <w:t xml:space="preserve"> </w:t>
      </w:r>
      <w:r>
        <w:rPr>
          <w:sz w:val="22"/>
        </w:rPr>
        <w:t>biases</w:t>
      </w:r>
      <w:r>
        <w:rPr>
          <w:spacing w:val="-2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ensure accurate</w:t>
      </w:r>
      <w:r>
        <w:rPr>
          <w:spacing w:val="-1"/>
          <w:sz w:val="22"/>
        </w:rPr>
        <w:t xml:space="preserve"> </w:t>
      </w:r>
      <w:r>
        <w:rPr>
          <w:sz w:val="22"/>
        </w:rPr>
        <w:t>segment</w:t>
      </w:r>
      <w:r>
        <w:rPr>
          <w:spacing w:val="1"/>
          <w:sz w:val="22"/>
        </w:rPr>
        <w:t xml:space="preserve"> </w:t>
      </w:r>
      <w:r>
        <w:rPr>
          <w:sz w:val="22"/>
        </w:rPr>
        <w:t>identification.</w:t>
      </w:r>
    </w:p>
    <w:p>
      <w:pPr>
        <w:pStyle w:val="11"/>
        <w:spacing w:before="1"/>
        <w:rPr>
          <w:sz w:val="22"/>
        </w:rPr>
      </w:pPr>
    </w:p>
    <w:p>
      <w:pPr>
        <w:spacing w:before="0"/>
        <w:ind w:left="220" w:right="263" w:firstLine="0"/>
        <w:jc w:val="left"/>
        <w:rPr>
          <w:sz w:val="22"/>
        </w:rPr>
      </w:pPr>
      <w:r>
        <w:rPr>
          <w:sz w:val="22"/>
        </w:rPr>
        <w:t>Sample size is another important consideration. Larger sample sizes improve the accuracy of segment extraction. The</w:t>
      </w:r>
      <w:r>
        <w:rPr>
          <w:spacing w:val="1"/>
          <w:sz w:val="22"/>
        </w:rPr>
        <w:t xml:space="preserve"> </w:t>
      </w:r>
      <w:r>
        <w:rPr>
          <w:sz w:val="22"/>
        </w:rPr>
        <w:t>recommended</w:t>
      </w:r>
      <w:r>
        <w:rPr>
          <w:spacing w:val="-9"/>
          <w:sz w:val="22"/>
        </w:rPr>
        <w:t xml:space="preserve"> </w:t>
      </w:r>
      <w:r>
        <w:rPr>
          <w:sz w:val="22"/>
        </w:rPr>
        <w:t>sample</w:t>
      </w:r>
      <w:r>
        <w:rPr>
          <w:spacing w:val="-1"/>
          <w:sz w:val="22"/>
        </w:rPr>
        <w:t xml:space="preserve"> </w:t>
      </w:r>
      <w:r>
        <w:rPr>
          <w:sz w:val="22"/>
        </w:rPr>
        <w:t>size</w:t>
      </w:r>
      <w:r>
        <w:rPr>
          <w:spacing w:val="-6"/>
          <w:sz w:val="22"/>
        </w:rPr>
        <w:t xml:space="preserve"> </w:t>
      </w:r>
      <w:r>
        <w:rPr>
          <w:sz w:val="22"/>
        </w:rPr>
        <w:t>depends</w:t>
      </w:r>
      <w:r>
        <w:rPr>
          <w:spacing w:val="-3"/>
          <w:sz w:val="22"/>
        </w:rPr>
        <w:t xml:space="preserve"> </w:t>
      </w:r>
      <w:r>
        <w:rPr>
          <w:sz w:val="22"/>
        </w:rPr>
        <w:t>on</w:t>
      </w:r>
      <w:r>
        <w:rPr>
          <w:spacing w:val="-8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number</w:t>
      </w:r>
      <w:r>
        <w:rPr>
          <w:spacing w:val="-9"/>
          <w:sz w:val="22"/>
        </w:rPr>
        <w:t xml:space="preserve"> </w:t>
      </w:r>
      <w:r>
        <w:rPr>
          <w:sz w:val="22"/>
        </w:rPr>
        <w:t>of</w:t>
      </w:r>
      <w:r>
        <w:rPr>
          <w:spacing w:val="-9"/>
          <w:sz w:val="22"/>
        </w:rPr>
        <w:t xml:space="preserve"> </w:t>
      </w:r>
      <w:r>
        <w:rPr>
          <w:sz w:val="22"/>
        </w:rPr>
        <w:t>segmentation</w:t>
      </w:r>
      <w:r>
        <w:rPr>
          <w:spacing w:val="-7"/>
          <w:sz w:val="22"/>
        </w:rPr>
        <w:t xml:space="preserve"> </w:t>
      </w:r>
      <w:r>
        <w:rPr>
          <w:sz w:val="22"/>
        </w:rPr>
        <w:t>variables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7"/>
          <w:sz w:val="22"/>
        </w:rPr>
        <w:t xml:space="preserve"> </w:t>
      </w:r>
      <w:r>
        <w:rPr>
          <w:sz w:val="22"/>
        </w:rPr>
        <w:t>should</w:t>
      </w:r>
      <w:r>
        <w:rPr>
          <w:spacing w:val="-7"/>
          <w:sz w:val="22"/>
        </w:rPr>
        <w:t xml:space="preserve"> </w:t>
      </w:r>
      <w:r>
        <w:rPr>
          <w:sz w:val="22"/>
        </w:rPr>
        <w:t>be</w:t>
      </w:r>
      <w:r>
        <w:rPr>
          <w:spacing w:val="-3"/>
          <w:sz w:val="22"/>
        </w:rPr>
        <w:t xml:space="preserve"> </w:t>
      </w:r>
      <w:r>
        <w:rPr>
          <w:sz w:val="22"/>
        </w:rPr>
        <w:t>sufficient to</w:t>
      </w:r>
      <w:r>
        <w:rPr>
          <w:spacing w:val="-8"/>
          <w:sz w:val="22"/>
        </w:rPr>
        <w:t xml:space="preserve"> </w:t>
      </w:r>
      <w:r>
        <w:rPr>
          <w:sz w:val="22"/>
        </w:rPr>
        <w:t>enable</w:t>
      </w:r>
      <w:r>
        <w:rPr>
          <w:spacing w:val="-2"/>
          <w:sz w:val="22"/>
        </w:rPr>
        <w:t xml:space="preserve"> </w:t>
      </w:r>
      <w:r>
        <w:rPr>
          <w:sz w:val="22"/>
        </w:rPr>
        <w:t>correct</w:t>
      </w:r>
      <w:r>
        <w:rPr>
          <w:spacing w:val="-47"/>
          <w:sz w:val="22"/>
        </w:rPr>
        <w:t xml:space="preserve"> </w:t>
      </w:r>
      <w:r>
        <w:rPr>
          <w:sz w:val="22"/>
        </w:rPr>
        <w:t>identification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segments.</w:t>
      </w:r>
    </w:p>
    <w:p>
      <w:pPr>
        <w:pStyle w:val="11"/>
        <w:spacing w:before="1"/>
        <w:rPr>
          <w:sz w:val="22"/>
        </w:rPr>
      </w:pPr>
    </w:p>
    <w:p>
      <w:pPr>
        <w:spacing w:before="0"/>
        <w:ind w:left="220" w:right="396" w:firstLine="0"/>
        <w:jc w:val="both"/>
        <w:rPr>
          <w:sz w:val="22"/>
        </w:rPr>
      </w:pPr>
      <w:r>
        <w:rPr>
          <w:sz w:val="22"/>
        </w:rPr>
        <w:t>Internal data from organizations, such as scanner data or online purchase data, can be valuable for segmentation analysis</w:t>
      </w:r>
      <w:r>
        <w:rPr>
          <w:spacing w:val="-47"/>
          <w:sz w:val="22"/>
        </w:rPr>
        <w:t xml:space="preserve"> </w:t>
      </w:r>
      <w:r>
        <w:rPr>
          <w:sz w:val="22"/>
        </w:rPr>
        <w:t>as they reflect actual consumer behavior. However, caution should be exercised to avoid bias towards existing customers</w:t>
      </w:r>
      <w:r>
        <w:rPr>
          <w:spacing w:val="-47"/>
          <w:sz w:val="22"/>
        </w:rPr>
        <w:t xml:space="preserve"> </w:t>
      </w:r>
      <w:r>
        <w:rPr>
          <w:sz w:val="22"/>
        </w:rPr>
        <w:t>and</w:t>
      </w:r>
      <w:r>
        <w:rPr>
          <w:spacing w:val="-2"/>
          <w:sz w:val="22"/>
        </w:rPr>
        <w:t xml:space="preserve"> </w:t>
      </w:r>
      <w:r>
        <w:rPr>
          <w:sz w:val="22"/>
        </w:rPr>
        <w:t>ensure representation</w:t>
      </w:r>
      <w:r>
        <w:rPr>
          <w:spacing w:val="-1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potential</w:t>
      </w:r>
      <w:r>
        <w:rPr>
          <w:spacing w:val="4"/>
          <w:sz w:val="22"/>
        </w:rPr>
        <w:t xml:space="preserve"> </w:t>
      </w:r>
      <w:r>
        <w:rPr>
          <w:sz w:val="22"/>
        </w:rPr>
        <w:t>future</w:t>
      </w:r>
      <w:r>
        <w:rPr>
          <w:spacing w:val="-1"/>
          <w:sz w:val="22"/>
        </w:rPr>
        <w:t xml:space="preserve"> </w:t>
      </w:r>
      <w:r>
        <w:rPr>
          <w:sz w:val="22"/>
        </w:rPr>
        <w:t>customers.</w:t>
      </w:r>
    </w:p>
    <w:p>
      <w:pPr>
        <w:pStyle w:val="11"/>
        <w:spacing w:before="2"/>
        <w:rPr>
          <w:sz w:val="22"/>
        </w:rPr>
      </w:pPr>
    </w:p>
    <w:p>
      <w:pPr>
        <w:spacing w:before="0"/>
        <w:ind w:left="220" w:right="712" w:firstLine="0"/>
        <w:jc w:val="both"/>
        <w:rPr>
          <w:sz w:val="22"/>
        </w:rPr>
      </w:pPr>
      <w:r>
        <w:rPr>
          <w:sz w:val="22"/>
        </w:rPr>
        <w:t>Experimental studies can provide data for segmentation analysis, particularly through tests on consumer responses to</w:t>
      </w:r>
      <w:r>
        <w:rPr>
          <w:spacing w:val="-47"/>
          <w:sz w:val="22"/>
        </w:rPr>
        <w:t xml:space="preserve"> </w:t>
      </w:r>
      <w:r>
        <w:rPr>
          <w:sz w:val="22"/>
        </w:rPr>
        <w:t>advertisements</w:t>
      </w:r>
      <w:r>
        <w:rPr>
          <w:spacing w:val="-3"/>
          <w:sz w:val="22"/>
        </w:rPr>
        <w:t xml:space="preserve"> </w:t>
      </w:r>
      <w:r>
        <w:rPr>
          <w:sz w:val="22"/>
        </w:rPr>
        <w:t>or</w:t>
      </w:r>
      <w:r>
        <w:rPr>
          <w:spacing w:val="-2"/>
          <w:sz w:val="22"/>
        </w:rPr>
        <w:t xml:space="preserve"> </w:t>
      </w:r>
      <w:r>
        <w:rPr>
          <w:sz w:val="22"/>
        </w:rPr>
        <w:t>choice</w:t>
      </w:r>
      <w:r>
        <w:rPr>
          <w:spacing w:val="-1"/>
          <w:sz w:val="22"/>
        </w:rPr>
        <w:t xml:space="preserve"> </w:t>
      </w:r>
      <w:r>
        <w:rPr>
          <w:sz w:val="22"/>
        </w:rPr>
        <w:t>experiments</w:t>
      </w:r>
      <w:r>
        <w:rPr>
          <w:spacing w:val="-2"/>
          <w:sz w:val="22"/>
        </w:rPr>
        <w:t xml:space="preserve"> </w:t>
      </w:r>
      <w:r>
        <w:rPr>
          <w:sz w:val="22"/>
        </w:rPr>
        <w:t>that assess</w:t>
      </w:r>
      <w:r>
        <w:rPr>
          <w:spacing w:val="-2"/>
          <w:sz w:val="22"/>
        </w:rPr>
        <w:t xml:space="preserve"> </w:t>
      </w:r>
      <w:r>
        <w:rPr>
          <w:sz w:val="22"/>
        </w:rPr>
        <w:t>preferences</w:t>
      </w:r>
      <w:r>
        <w:rPr>
          <w:spacing w:val="-1"/>
          <w:sz w:val="22"/>
        </w:rPr>
        <w:t xml:space="preserve"> </w:t>
      </w:r>
      <w:r>
        <w:rPr>
          <w:sz w:val="22"/>
        </w:rPr>
        <w:t>for</w:t>
      </w:r>
      <w:r>
        <w:rPr>
          <w:spacing w:val="-2"/>
          <w:sz w:val="22"/>
        </w:rPr>
        <w:t xml:space="preserve"> </w:t>
      </w:r>
      <w:r>
        <w:rPr>
          <w:sz w:val="22"/>
        </w:rPr>
        <w:t>specific product attributes.</w:t>
      </w:r>
    </w:p>
    <w:p>
      <w:pPr>
        <w:pStyle w:val="11"/>
        <w:spacing w:before="11"/>
        <w:rPr>
          <w:sz w:val="21"/>
        </w:rPr>
      </w:pPr>
    </w:p>
    <w:p>
      <w:pPr>
        <w:spacing w:before="0"/>
        <w:ind w:left="220" w:right="110" w:firstLine="0"/>
        <w:jc w:val="both"/>
        <w:rPr>
          <w:sz w:val="22"/>
        </w:rPr>
      </w:pPr>
      <w:r>
        <w:rPr>
          <w:spacing w:val="-1"/>
          <w:sz w:val="22"/>
        </w:rPr>
        <w:t>In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summary,</w:t>
      </w:r>
      <w:r>
        <w:rPr>
          <w:spacing w:val="-6"/>
          <w:sz w:val="22"/>
        </w:rPr>
        <w:t xml:space="preserve"> </w:t>
      </w:r>
      <w:r>
        <w:rPr>
          <w:sz w:val="22"/>
        </w:rPr>
        <w:t>collecting</w:t>
      </w:r>
      <w:r>
        <w:rPr>
          <w:spacing w:val="-6"/>
          <w:sz w:val="22"/>
        </w:rPr>
        <w:t xml:space="preserve"> </w:t>
      </w:r>
      <w:r>
        <w:rPr>
          <w:sz w:val="22"/>
        </w:rPr>
        <w:t>high-quality</w:t>
      </w:r>
      <w:r>
        <w:rPr>
          <w:spacing w:val="-7"/>
          <w:sz w:val="22"/>
        </w:rPr>
        <w:t xml:space="preserve"> </w:t>
      </w:r>
      <w:r>
        <w:rPr>
          <w:sz w:val="22"/>
        </w:rPr>
        <w:t>data</w:t>
      </w:r>
      <w:r>
        <w:rPr>
          <w:spacing w:val="-7"/>
          <w:sz w:val="22"/>
        </w:rPr>
        <w:t xml:space="preserve"> </w:t>
      </w:r>
      <w:r>
        <w:rPr>
          <w:sz w:val="22"/>
        </w:rPr>
        <w:t>is</w:t>
      </w:r>
      <w:r>
        <w:rPr>
          <w:spacing w:val="-8"/>
          <w:sz w:val="22"/>
        </w:rPr>
        <w:t xml:space="preserve"> </w:t>
      </w:r>
      <w:r>
        <w:rPr>
          <w:sz w:val="22"/>
        </w:rPr>
        <w:t>crucial</w:t>
      </w:r>
      <w:r>
        <w:rPr>
          <w:spacing w:val="-9"/>
          <w:sz w:val="22"/>
        </w:rPr>
        <w:t xml:space="preserve"> </w:t>
      </w:r>
      <w:r>
        <w:rPr>
          <w:sz w:val="22"/>
        </w:rPr>
        <w:t>for</w:t>
      </w:r>
      <w:r>
        <w:rPr>
          <w:spacing w:val="-9"/>
          <w:sz w:val="22"/>
        </w:rPr>
        <w:t xml:space="preserve"> </w:t>
      </w:r>
      <w:r>
        <w:rPr>
          <w:sz w:val="22"/>
        </w:rPr>
        <w:t>effective</w:t>
      </w:r>
      <w:r>
        <w:rPr>
          <w:spacing w:val="-6"/>
          <w:sz w:val="22"/>
        </w:rPr>
        <w:t xml:space="preserve"> </w:t>
      </w:r>
      <w:r>
        <w:rPr>
          <w:sz w:val="22"/>
        </w:rPr>
        <w:t>market</w:t>
      </w:r>
      <w:r>
        <w:rPr>
          <w:spacing w:val="-6"/>
          <w:sz w:val="22"/>
        </w:rPr>
        <w:t xml:space="preserve"> </w:t>
      </w:r>
      <w:r>
        <w:rPr>
          <w:sz w:val="22"/>
        </w:rPr>
        <w:t>segmentation.</w:t>
      </w:r>
      <w:r>
        <w:rPr>
          <w:spacing w:val="-7"/>
          <w:sz w:val="22"/>
        </w:rPr>
        <w:t xml:space="preserve"> </w:t>
      </w:r>
      <w:r>
        <w:rPr>
          <w:sz w:val="22"/>
        </w:rPr>
        <w:t>Careful</w:t>
      </w:r>
      <w:r>
        <w:rPr>
          <w:spacing w:val="-8"/>
          <w:sz w:val="22"/>
        </w:rPr>
        <w:t xml:space="preserve"> </w:t>
      </w:r>
      <w:r>
        <w:rPr>
          <w:sz w:val="22"/>
        </w:rPr>
        <w:t>consideration</w:t>
      </w:r>
      <w:r>
        <w:rPr>
          <w:spacing w:val="-12"/>
          <w:sz w:val="22"/>
        </w:rPr>
        <w:t xml:space="preserve"> </w:t>
      </w:r>
      <w:r>
        <w:rPr>
          <w:sz w:val="22"/>
        </w:rPr>
        <w:t>should</w:t>
      </w:r>
      <w:r>
        <w:rPr>
          <w:spacing w:val="1"/>
          <w:sz w:val="22"/>
        </w:rPr>
        <w:t xml:space="preserve"> </w:t>
      </w:r>
      <w:r>
        <w:rPr>
          <w:sz w:val="22"/>
        </w:rPr>
        <w:t>be</w:t>
      </w:r>
      <w:r>
        <w:rPr>
          <w:spacing w:val="-7"/>
          <w:sz w:val="22"/>
        </w:rPr>
        <w:t xml:space="preserve"> </w:t>
      </w:r>
      <w:r>
        <w:rPr>
          <w:sz w:val="22"/>
        </w:rPr>
        <w:t>given</w:t>
      </w:r>
      <w:r>
        <w:rPr>
          <w:spacing w:val="-7"/>
          <w:sz w:val="22"/>
        </w:rPr>
        <w:t xml:space="preserve"> </w:t>
      </w:r>
      <w:r>
        <w:rPr>
          <w:sz w:val="22"/>
        </w:rPr>
        <w:t>to</w:t>
      </w:r>
      <w:r>
        <w:rPr>
          <w:spacing w:val="-47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selection</w:t>
      </w:r>
      <w:r>
        <w:rPr>
          <w:spacing w:val="-7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segmentation</w:t>
      </w:r>
      <w:r>
        <w:rPr>
          <w:spacing w:val="-8"/>
          <w:sz w:val="22"/>
        </w:rPr>
        <w:t xml:space="preserve"> </w:t>
      </w:r>
      <w:r>
        <w:rPr>
          <w:sz w:val="22"/>
        </w:rPr>
        <w:t>variables,</w:t>
      </w:r>
      <w:r>
        <w:rPr>
          <w:spacing w:val="-9"/>
          <w:sz w:val="22"/>
        </w:rPr>
        <w:t xml:space="preserve"> </w:t>
      </w:r>
      <w:r>
        <w:rPr>
          <w:sz w:val="22"/>
        </w:rPr>
        <w:t>data</w:t>
      </w:r>
      <w:r>
        <w:rPr>
          <w:spacing w:val="-3"/>
          <w:sz w:val="22"/>
        </w:rPr>
        <w:t xml:space="preserve"> </w:t>
      </w:r>
      <w:r>
        <w:rPr>
          <w:sz w:val="22"/>
        </w:rPr>
        <w:t>sources,</w:t>
      </w:r>
      <w:r>
        <w:rPr>
          <w:spacing w:val="-3"/>
          <w:sz w:val="22"/>
        </w:rPr>
        <w:t xml:space="preserve"> </w:t>
      </w:r>
      <w:r>
        <w:rPr>
          <w:sz w:val="22"/>
        </w:rPr>
        <w:t>response</w:t>
      </w:r>
      <w:r>
        <w:rPr>
          <w:spacing w:val="-8"/>
          <w:sz w:val="22"/>
        </w:rPr>
        <w:t xml:space="preserve"> </w:t>
      </w:r>
      <w:r>
        <w:rPr>
          <w:sz w:val="22"/>
        </w:rPr>
        <w:t>options,</w:t>
      </w:r>
      <w:r>
        <w:rPr>
          <w:spacing w:val="-3"/>
          <w:sz w:val="22"/>
        </w:rPr>
        <w:t xml:space="preserve"> </w:t>
      </w:r>
      <w:r>
        <w:rPr>
          <w:sz w:val="22"/>
        </w:rPr>
        <w:t>sample</w:t>
      </w:r>
      <w:r>
        <w:rPr>
          <w:spacing w:val="-2"/>
          <w:sz w:val="22"/>
        </w:rPr>
        <w:t xml:space="preserve"> </w:t>
      </w:r>
      <w:r>
        <w:rPr>
          <w:sz w:val="22"/>
        </w:rPr>
        <w:t>size,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8"/>
          <w:sz w:val="22"/>
        </w:rPr>
        <w:t xml:space="preserve"> </w:t>
      </w:r>
      <w:r>
        <w:rPr>
          <w:sz w:val="22"/>
        </w:rPr>
        <w:t>potential</w:t>
      </w:r>
      <w:r>
        <w:rPr>
          <w:spacing w:val="-3"/>
          <w:sz w:val="22"/>
        </w:rPr>
        <w:t xml:space="preserve"> </w:t>
      </w:r>
      <w:r>
        <w:rPr>
          <w:sz w:val="22"/>
        </w:rPr>
        <w:t>biases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ensure</w:t>
      </w:r>
      <w:r>
        <w:rPr>
          <w:spacing w:val="-3"/>
          <w:sz w:val="22"/>
        </w:rPr>
        <w:t xml:space="preserve"> </w:t>
      </w:r>
      <w:r>
        <w:rPr>
          <w:sz w:val="22"/>
        </w:rPr>
        <w:t>accurate</w:t>
      </w:r>
      <w:r>
        <w:rPr>
          <w:spacing w:val="1"/>
          <w:sz w:val="22"/>
        </w:rPr>
        <w:t xml:space="preserve"> </w:t>
      </w:r>
      <w:r>
        <w:rPr>
          <w:sz w:val="22"/>
        </w:rPr>
        <w:t>segment identification</w:t>
      </w:r>
      <w:r>
        <w:rPr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-1"/>
          <w:sz w:val="22"/>
        </w:rPr>
        <w:t xml:space="preserve"> </w:t>
      </w:r>
      <w:r>
        <w:rPr>
          <w:sz w:val="22"/>
        </w:rPr>
        <w:t>description.</w:t>
      </w:r>
    </w:p>
    <w:p>
      <w:pPr>
        <w:pStyle w:val="11"/>
        <w:rPr>
          <w:sz w:val="26"/>
        </w:rPr>
      </w:pPr>
    </w:p>
    <w:p>
      <w:pPr>
        <w:pStyle w:val="2"/>
        <w:spacing w:before="222"/>
        <w:ind w:left="2981"/>
        <w:jc w:val="left"/>
      </w:pPr>
      <w:bookmarkStart w:id="4" w:name="Step 4: Exploring Data"/>
      <w:bookmarkEnd w:id="4"/>
      <w:r>
        <w:t>Step</w:t>
      </w:r>
      <w:r>
        <w:rPr>
          <w:spacing w:val="-9"/>
        </w:rPr>
        <w:t xml:space="preserve"> </w:t>
      </w:r>
      <w:r>
        <w:t>4:</w:t>
      </w:r>
      <w:r>
        <w:rPr>
          <w:spacing w:val="-15"/>
        </w:rPr>
        <w:t xml:space="preserve"> </w:t>
      </w:r>
      <w:r>
        <w:t>Exploring</w:t>
      </w:r>
      <w:r>
        <w:rPr>
          <w:spacing w:val="-7"/>
        </w:rPr>
        <w:t xml:space="preserve"> </w:t>
      </w:r>
      <w:r>
        <w:t>Data</w:t>
      </w:r>
    </w:p>
    <w:p>
      <w:pPr>
        <w:pStyle w:val="11"/>
        <w:spacing w:before="6"/>
        <w:rPr>
          <w:b/>
          <w:sz w:val="65"/>
        </w:rPr>
      </w:pPr>
    </w:p>
    <w:p>
      <w:pPr>
        <w:pStyle w:val="11"/>
        <w:ind w:left="1040"/>
      </w:pPr>
      <w:r>
        <w:t>After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collection,</w:t>
      </w:r>
      <w:r>
        <w:rPr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involves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steps:</w:t>
      </w:r>
    </w:p>
    <w:p>
      <w:pPr>
        <w:spacing w:after="0"/>
        <w:sectPr>
          <w:pgSz w:w="12240" w:h="15840"/>
          <w:pgMar w:top="1320" w:right="360" w:bottom="0" w:left="400" w:header="720" w:footer="720" w:gutter="0"/>
          <w:cols w:space="720" w:num="1"/>
        </w:sectPr>
      </w:pPr>
    </w:p>
    <w:p>
      <w:pPr>
        <w:pStyle w:val="13"/>
        <w:numPr>
          <w:ilvl w:val="0"/>
          <w:numId w:val="1"/>
        </w:numPr>
        <w:tabs>
          <w:tab w:val="left" w:pos="1761"/>
        </w:tabs>
        <w:spacing w:before="142" w:after="0" w:line="240" w:lineRule="auto"/>
        <w:ind w:left="1761" w:right="0" w:hanging="360"/>
        <w:jc w:val="left"/>
        <w:rPr>
          <w:sz w:val="24"/>
        </w:rPr>
      </w:pP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Features</w:t>
      </w:r>
    </w:p>
    <w:p>
      <w:pPr>
        <w:pStyle w:val="13"/>
        <w:numPr>
          <w:ilvl w:val="0"/>
          <w:numId w:val="1"/>
        </w:numPr>
        <w:tabs>
          <w:tab w:val="left" w:pos="1761"/>
        </w:tabs>
        <w:spacing w:before="47" w:after="0" w:line="240" w:lineRule="auto"/>
        <w:ind w:left="1761" w:right="0" w:hanging="360"/>
        <w:jc w:val="left"/>
        <w:rPr>
          <w:sz w:val="24"/>
        </w:rPr>
      </w:pP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Cleaning</w:t>
      </w:r>
    </w:p>
    <w:p>
      <w:pPr>
        <w:pStyle w:val="13"/>
        <w:numPr>
          <w:ilvl w:val="0"/>
          <w:numId w:val="1"/>
        </w:numPr>
        <w:tabs>
          <w:tab w:val="left" w:pos="1761"/>
        </w:tabs>
        <w:spacing w:before="42" w:after="0" w:line="240" w:lineRule="auto"/>
        <w:ind w:left="1761" w:right="0" w:hanging="360"/>
        <w:jc w:val="left"/>
        <w:rPr>
          <w:sz w:val="24"/>
        </w:rPr>
      </w:pP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Analysis</w:t>
      </w:r>
    </w:p>
    <w:p>
      <w:pPr>
        <w:pStyle w:val="13"/>
        <w:numPr>
          <w:ilvl w:val="0"/>
          <w:numId w:val="1"/>
        </w:numPr>
        <w:tabs>
          <w:tab w:val="left" w:pos="1761"/>
        </w:tabs>
        <w:spacing w:before="42" w:after="0" w:line="240" w:lineRule="auto"/>
        <w:ind w:left="1761" w:right="0" w:hanging="360"/>
        <w:jc w:val="left"/>
        <w:rPr>
          <w:sz w:val="24"/>
        </w:rPr>
      </w:pP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Pre-Processing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Preparation</w:t>
      </w:r>
    </w:p>
    <w:p>
      <w:pPr>
        <w:pStyle w:val="13"/>
        <w:numPr>
          <w:ilvl w:val="0"/>
          <w:numId w:val="1"/>
        </w:numPr>
        <w:tabs>
          <w:tab w:val="left" w:pos="1761"/>
        </w:tabs>
        <w:spacing w:before="47" w:after="0" w:line="240" w:lineRule="auto"/>
        <w:ind w:left="1761" w:right="0" w:hanging="360"/>
        <w:jc w:val="left"/>
        <w:rPr>
          <w:sz w:val="24"/>
        </w:rPr>
      </w:pPr>
      <w:r>
        <w:rPr>
          <w:sz w:val="24"/>
        </w:rPr>
        <w:t>Principal</w:t>
      </w:r>
      <w:r>
        <w:rPr>
          <w:spacing w:val="-11"/>
          <w:sz w:val="24"/>
        </w:rPr>
        <w:t xml:space="preserve"> </w:t>
      </w:r>
      <w:r>
        <w:rPr>
          <w:sz w:val="24"/>
        </w:rPr>
        <w:t>Component</w:t>
      </w:r>
      <w:r>
        <w:rPr>
          <w:spacing w:val="-9"/>
          <w:sz w:val="24"/>
        </w:rPr>
        <w:t xml:space="preserve"> </w:t>
      </w:r>
      <w:r>
        <w:rPr>
          <w:sz w:val="24"/>
        </w:rPr>
        <w:t>Analysis</w:t>
      </w:r>
    </w:p>
    <w:p>
      <w:pPr>
        <w:pStyle w:val="11"/>
        <w:spacing w:before="47" w:line="273" w:lineRule="auto"/>
        <w:ind w:left="1040" w:right="1165" w:firstLine="55"/>
      </w:pPr>
      <w:r>
        <w:t>This step first cleans the data and then pre-process if necessary and then provides insights</w:t>
      </w:r>
      <w:r>
        <w:rPr>
          <w:spacing w:val="1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suitability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segmentation</w:t>
      </w:r>
      <w:r>
        <w:rPr>
          <w:spacing w:val="-7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extracting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market</w:t>
      </w:r>
      <w:r>
        <w:rPr>
          <w:spacing w:val="-1"/>
        </w:rPr>
        <w:t xml:space="preserve"> </w:t>
      </w:r>
      <w:r>
        <w:t>segments.</w:t>
      </w:r>
    </w:p>
    <w:p>
      <w:pPr>
        <w:pStyle w:val="11"/>
        <w:spacing w:before="203"/>
        <w:ind w:left="1040"/>
      </w:pPr>
      <w:r>
        <w:t>Data</w:t>
      </w:r>
      <w:r>
        <w:rPr>
          <w:spacing w:val="-14"/>
        </w:rPr>
        <w:t xml:space="preserve"> </w:t>
      </w:r>
      <w:r>
        <w:t>Description:</w:t>
      </w:r>
    </w:p>
    <w:p>
      <w:pPr>
        <w:pStyle w:val="11"/>
        <w:spacing w:before="247" w:line="276" w:lineRule="auto"/>
        <w:ind w:left="1040" w:right="1165"/>
      </w:pPr>
      <w:r>
        <w:t>To</w:t>
      </w:r>
      <w:r>
        <w:rPr>
          <w:spacing w:val="-4"/>
        </w:rPr>
        <w:t xml:space="preserve"> </w:t>
      </w:r>
      <w:r>
        <w:t>illustrate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step,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rPr>
          <w:rFonts w:hint="default"/>
          <w:spacing w:val="-1"/>
          <w:lang w:val="en-IN"/>
        </w:rPr>
        <w:t>McDonald’s</w:t>
      </w:r>
      <w:r>
        <w:t xml:space="preserve"> dataset.</w:t>
      </w:r>
    </w:p>
    <w:p>
      <w:pPr>
        <w:pStyle w:val="11"/>
        <w:spacing w:before="247" w:line="276" w:lineRule="auto"/>
        <w:ind w:left="0" w:leftChars="0" w:right="1165" w:firstLine="0" w:firstLineChars="0"/>
      </w:pPr>
      <w:r>
        <w:drawing>
          <wp:inline distT="0" distB="0" distL="114300" distR="114300">
            <wp:extent cx="7285990" cy="2665095"/>
            <wp:effectExtent l="0" t="0" r="10160" b="19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8599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12"/>
        <w:rPr>
          <w:sz w:val="16"/>
        </w:rPr>
      </w:pPr>
    </w:p>
    <w:p>
      <w:pPr>
        <w:pStyle w:val="11"/>
        <w:spacing w:before="9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top="1500" w:right="360" w:bottom="280" w:left="400" w:header="720" w:footer="720" w:gutter="0"/>
          <w:cols w:space="720" w:num="1"/>
        </w:sectPr>
      </w:pPr>
    </w:p>
    <w:p>
      <w:pPr>
        <w:pStyle w:val="11"/>
        <w:spacing w:before="6"/>
        <w:rPr>
          <w:sz w:val="16"/>
        </w:rPr>
      </w:pPr>
      <w:r>
        <w:drawing>
          <wp:inline distT="0" distB="0" distL="114300" distR="114300">
            <wp:extent cx="4267200" cy="723900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sz w:val="28"/>
        </w:rPr>
      </w:pPr>
    </w:p>
    <w:p>
      <w:pPr>
        <w:pStyle w:val="11"/>
        <w:spacing w:before="2"/>
        <w:rPr>
          <w:sz w:val="33"/>
        </w:rPr>
      </w:pPr>
    </w:p>
    <w:p>
      <w:pPr>
        <w:pStyle w:val="11"/>
        <w:spacing w:line="276" w:lineRule="auto"/>
        <w:ind w:left="1040" w:right="1165"/>
      </w:pPr>
      <w:r>
        <w:rPr>
          <w:b/>
        </w:rPr>
        <w:t>Data Cleaning</w:t>
      </w:r>
      <w:r>
        <w:t>: Before we conduct data analysis, we have to go through the data cleaning step.</w:t>
      </w:r>
      <w:r>
        <w:rPr>
          <w:spacing w:val="-52"/>
        </w:rPr>
        <w:t xml:space="preserve"> </w:t>
      </w:r>
      <w:r>
        <w:t>This step involves to clean unnecessary data and to check the consistent labels for the levels of</w:t>
      </w:r>
      <w:r>
        <w:rPr>
          <w:spacing w:val="-52"/>
        </w:rPr>
        <w:t xml:space="preserve"> </w:t>
      </w:r>
      <w:r>
        <w:t>categorical</w:t>
      </w:r>
      <w:r>
        <w:rPr>
          <w:spacing w:val="-1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used.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 summery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dataset,</w:t>
      </w:r>
      <w:r>
        <w:rPr>
          <w:spacing w:val="-5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say</w:t>
      </w:r>
      <w:r>
        <w:rPr>
          <w:spacing w:val="-5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no cleaning required for the variable Age and Gender. But categories of Income2 variable are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sorted</w:t>
      </w:r>
      <w:r>
        <w:rPr>
          <w:spacing w:val="-2"/>
        </w:rPr>
        <w:t xml:space="preserve"> </w:t>
      </w:r>
      <w:r>
        <w:t>properly.</w:t>
      </w:r>
      <w:r>
        <w:rPr>
          <w:spacing w:val="-2"/>
        </w:rPr>
        <w:t xml:space="preserve"> </w:t>
      </w:r>
      <w:r>
        <w:t>So, we have sorted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approach.</w:t>
      </w:r>
    </w:p>
    <w:p>
      <w:pPr>
        <w:spacing w:after="0" w:line="276" w:lineRule="auto"/>
        <w:sectPr>
          <w:pgSz w:w="12240" w:h="15840"/>
          <w:pgMar w:top="1360" w:right="360" w:bottom="280" w:left="400" w:header="720" w:footer="720" w:gutter="0"/>
          <w:cols w:space="720" w:num="1"/>
        </w:sectPr>
      </w:pPr>
    </w:p>
    <w:p>
      <w:pPr>
        <w:pStyle w:val="11"/>
        <w:ind w:left="1760"/>
      </w:pPr>
      <w:r>
        <w:drawing>
          <wp:inline distT="0" distB="0" distL="114300" distR="114300">
            <wp:extent cx="5019675" cy="4086225"/>
            <wp:effectExtent l="0" t="0" r="9525" b="952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760"/>
      </w:pPr>
    </w:p>
    <w:p>
      <w:pPr>
        <w:pStyle w:val="11"/>
        <w:ind w:left="1760"/>
      </w:pPr>
      <w:r>
        <w:drawing>
          <wp:inline distT="0" distB="0" distL="114300" distR="114300">
            <wp:extent cx="3505200" cy="3200400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760"/>
      </w:pPr>
    </w:p>
    <w:p>
      <w:pPr>
        <w:pStyle w:val="11"/>
        <w:ind w:left="1760"/>
      </w:pPr>
    </w:p>
    <w:p>
      <w:pPr>
        <w:pStyle w:val="11"/>
        <w:ind w:left="1760"/>
      </w:pPr>
    </w:p>
    <w:p>
      <w:pPr>
        <w:pStyle w:val="11"/>
        <w:ind w:left="1760"/>
      </w:pPr>
    </w:p>
    <w:p>
      <w:pPr>
        <w:pStyle w:val="11"/>
        <w:ind w:left="1760"/>
      </w:pPr>
    </w:p>
    <w:p>
      <w:pPr>
        <w:pStyle w:val="11"/>
        <w:ind w:left="1760"/>
      </w:pPr>
    </w:p>
    <w:p>
      <w:pPr>
        <w:pStyle w:val="11"/>
        <w:ind w:left="1760"/>
      </w:pPr>
    </w:p>
    <w:p>
      <w:pPr>
        <w:pStyle w:val="11"/>
        <w:ind w:left="1760"/>
      </w:pPr>
    </w:p>
    <w:p>
      <w:pPr>
        <w:pStyle w:val="11"/>
      </w:pPr>
      <w:r>
        <w:rPr>
          <w:rFonts w:hint="default"/>
          <w:lang w:val="en-IN"/>
        </w:rPr>
        <w:t xml:space="preserve">                          </w:t>
      </w:r>
      <w:r>
        <w:drawing>
          <wp:inline distT="0" distB="0" distL="114300" distR="114300">
            <wp:extent cx="7284720" cy="1976120"/>
            <wp:effectExtent l="0" t="0" r="11430" b="508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8472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default"/>
          <w:lang w:val="en-IN"/>
        </w:rPr>
      </w:pPr>
      <w:r>
        <w:drawing>
          <wp:inline distT="0" distB="0" distL="114300" distR="114300">
            <wp:extent cx="4829175" cy="5067300"/>
            <wp:effectExtent l="0" t="0" r="9525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default"/>
          <w:lang w:val="en-IN"/>
        </w:rPr>
      </w:pPr>
    </w:p>
    <w:p>
      <w:pPr>
        <w:pStyle w:val="11"/>
        <w:rPr>
          <w:rFonts w:hint="default"/>
          <w:lang w:val="en-IN"/>
        </w:rPr>
      </w:pPr>
    </w:p>
    <w:p>
      <w:pPr>
        <w:pStyle w:val="11"/>
        <w:rPr>
          <w:rFonts w:hint="default"/>
          <w:lang w:val="en-IN"/>
        </w:rPr>
      </w:pPr>
    </w:p>
    <w:p>
      <w:pPr>
        <w:pStyle w:val="11"/>
        <w:rPr>
          <w:rFonts w:hint="default"/>
          <w:lang w:val="en-IN"/>
        </w:rPr>
      </w:pPr>
    </w:p>
    <w:p>
      <w:pPr>
        <w:pStyle w:val="11"/>
        <w:rPr>
          <w:rFonts w:hint="default"/>
          <w:lang w:val="en-IN"/>
        </w:rPr>
      </w:pPr>
    </w:p>
    <w:p>
      <w:pPr>
        <w:pStyle w:val="11"/>
        <w:rPr>
          <w:rFonts w:hint="default"/>
          <w:lang w:val="en-IN"/>
        </w:rPr>
      </w:pPr>
    </w:p>
    <w:p>
      <w:pPr>
        <w:pStyle w:val="11"/>
        <w:rPr>
          <w:rFonts w:hint="default"/>
          <w:lang w:val="en-IN"/>
        </w:rPr>
      </w:pPr>
    </w:p>
    <w:p>
      <w:pPr>
        <w:pStyle w:val="11"/>
        <w:rPr>
          <w:rFonts w:hint="default"/>
          <w:lang w:val="en-IN"/>
        </w:rPr>
      </w:pPr>
    </w:p>
    <w:p>
      <w:pPr>
        <w:pStyle w:val="11"/>
        <w:spacing w:before="15"/>
        <w:ind w:left="1040"/>
      </w:pPr>
      <w:r>
        <w:t>Descriptive</w:t>
      </w:r>
      <w:r>
        <w:rPr>
          <w:spacing w:val="-11"/>
        </w:rPr>
        <w:t xml:space="preserve"> </w:t>
      </w:r>
      <w:r>
        <w:t>Analysis:</w:t>
      </w:r>
    </w:p>
    <w:p>
      <w:pPr>
        <w:pStyle w:val="11"/>
        <w:spacing w:before="247" w:line="278" w:lineRule="auto"/>
        <w:ind w:left="1040" w:right="1165"/>
      </w:pPr>
      <w:r>
        <w:t>Descriptive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helps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meaning</w:t>
      </w:r>
      <w:r>
        <w:rPr>
          <w:spacing w:val="-5"/>
        </w:rPr>
        <w:t xml:space="preserve"> </w:t>
      </w:r>
      <w:r>
        <w:t>insights</w:t>
      </w:r>
      <w:r>
        <w:rPr>
          <w:spacing w:val="-5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analysis.</w:t>
      </w:r>
      <w:r>
        <w:rPr>
          <w:spacing w:val="-1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5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us to</w:t>
      </w:r>
      <w:r>
        <w:rPr>
          <w:spacing w:val="-4"/>
        </w:rPr>
        <w:t xml:space="preserve"> </w:t>
      </w:r>
      <w:r>
        <w:t>analyse data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histogram,</w:t>
      </w:r>
      <w:r>
        <w:rPr>
          <w:spacing w:val="-1"/>
        </w:rPr>
        <w:t xml:space="preserve"> </w:t>
      </w:r>
      <w:r>
        <w:t>box-plot,</w:t>
      </w:r>
      <w:r>
        <w:rPr>
          <w:spacing w:val="-2"/>
        </w:rPr>
        <w:t xml:space="preserve"> </w:t>
      </w:r>
      <w:r>
        <w:t>scatter</w:t>
      </w:r>
      <w:r>
        <w:rPr>
          <w:spacing w:val="1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etc.</w:t>
      </w:r>
    </w:p>
    <w:p>
      <w:pPr>
        <w:pStyle w:val="11"/>
        <w:spacing w:line="276" w:lineRule="auto"/>
        <w:ind w:left="1040" w:right="1165"/>
        <w:rPr>
          <w:sz w:val="22"/>
        </w:rPr>
      </w:pPr>
      <w:r>
        <w:t>Histogram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graphical</w:t>
      </w:r>
      <w:r>
        <w:rPr>
          <w:spacing w:val="-6"/>
        </w:rPr>
        <w:t xml:space="preserve"> </w:t>
      </w:r>
      <w:r>
        <w:t>representation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distribution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data.</w:t>
      </w:r>
      <w:r>
        <w:rPr>
          <w:spacing w:val="-7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helps us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visualize</w:t>
      </w:r>
      <w:r>
        <w:rPr>
          <w:spacing w:val="-51"/>
        </w:rPr>
        <w:t xml:space="preserve"> </w:t>
      </w:r>
      <w:r>
        <w:t>the distribution of the numeric variable. It also helps us to visualize the frequency of the</w:t>
      </w:r>
      <w:r>
        <w:rPr>
          <w:spacing w:val="1"/>
        </w:rPr>
        <w:t xml:space="preserve"> </w:t>
      </w:r>
      <w:r>
        <w:t>observations within a certain range. We can check weather a distribution of a variable is</w:t>
      </w:r>
      <w:r>
        <w:rPr>
          <w:spacing w:val="1"/>
        </w:rPr>
        <w:t xml:space="preserve"> </w:t>
      </w:r>
      <w:r>
        <w:t xml:space="preserve">symmetric or skewed using histogram. </w:t>
      </w:r>
      <w:r>
        <w:rPr>
          <w:sz w:val="22"/>
        </w:rPr>
        <w:t>To create histogram, first we have to create bins (i.e,</w:t>
      </w:r>
      <w:r>
        <w:rPr>
          <w:spacing w:val="1"/>
          <w:sz w:val="22"/>
        </w:rPr>
        <w:t xml:space="preserve"> </w:t>
      </w:r>
      <w:r>
        <w:rPr>
          <w:sz w:val="22"/>
        </w:rPr>
        <w:t>categories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values).</w:t>
      </w:r>
    </w:p>
    <w:p>
      <w:pPr>
        <w:pStyle w:val="11"/>
        <w:rPr>
          <w:sz w:val="20"/>
        </w:rPr>
      </w:pPr>
    </w:p>
    <w:p>
      <w:pPr>
        <w:pStyle w:val="11"/>
        <w:spacing w:before="5"/>
      </w:pPr>
      <w:r>
        <w:drawing>
          <wp:inline distT="0" distB="0" distL="114300" distR="114300">
            <wp:extent cx="7282815" cy="3292475"/>
            <wp:effectExtent l="0" t="0" r="13335" b="317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82815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5"/>
      </w:pPr>
      <w:r>
        <w:drawing>
          <wp:inline distT="0" distB="0" distL="114300" distR="114300">
            <wp:extent cx="6638925" cy="7620000"/>
            <wp:effectExtent l="0" t="0" r="9525" b="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5"/>
        </w:rPr>
        <w:sectPr>
          <w:pgSz w:w="12240" w:h="15840"/>
          <w:pgMar w:top="1440" w:right="360" w:bottom="280" w:left="400" w:header="720" w:footer="720" w:gutter="0"/>
          <w:cols w:space="720" w:num="1"/>
        </w:sectPr>
      </w:pPr>
    </w:p>
    <w:p>
      <w:pPr>
        <w:pStyle w:val="11"/>
        <w:spacing w:before="5"/>
        <w:rPr>
          <w:sz w:val="11"/>
        </w:rPr>
      </w:pPr>
    </w:p>
    <w:p>
      <w:pPr>
        <w:pStyle w:val="11"/>
        <w:ind w:left="1198"/>
      </w:pPr>
      <w:r>
        <w:drawing>
          <wp:inline distT="0" distB="0" distL="114300" distR="114300">
            <wp:extent cx="4648200" cy="1981200"/>
            <wp:effectExtent l="0" t="0" r="0" b="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198"/>
      </w:pPr>
    </w:p>
    <w:p>
      <w:pPr>
        <w:pStyle w:val="11"/>
        <w:ind w:left="0" w:leftChars="0" w:firstLine="0" w:firstLineChars="0"/>
      </w:pPr>
      <w:r>
        <w:drawing>
          <wp:inline distT="0" distB="0" distL="114300" distR="114300">
            <wp:extent cx="7279005" cy="2505075"/>
            <wp:effectExtent l="0" t="0" r="17145" b="9525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7900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1"/>
        <w:rPr>
          <w:sz w:val="20"/>
        </w:rPr>
      </w:pPr>
    </w:p>
    <w:p>
      <w:pPr>
        <w:spacing w:before="101" w:line="276" w:lineRule="auto"/>
        <w:ind w:left="1040" w:right="1165" w:firstLine="0"/>
        <w:jc w:val="left"/>
        <w:rPr>
          <w:sz w:val="22"/>
        </w:rPr>
      </w:pPr>
      <w:r>
        <w:rPr>
          <w:sz w:val="22"/>
        </w:rPr>
        <w:t>We</w:t>
      </w:r>
      <w:r>
        <w:rPr>
          <w:spacing w:val="-2"/>
          <w:sz w:val="22"/>
        </w:rPr>
        <w:t xml:space="preserve"> </w:t>
      </w:r>
      <w:r>
        <w:rPr>
          <w:sz w:val="22"/>
        </w:rPr>
        <w:t>created</w:t>
      </w:r>
      <w:r>
        <w:rPr>
          <w:spacing w:val="-2"/>
          <w:sz w:val="22"/>
        </w:rPr>
        <w:t xml:space="preserve"> </w:t>
      </w:r>
      <w:r>
        <w:rPr>
          <w:sz w:val="22"/>
        </w:rPr>
        <w:t>50</w:t>
      </w:r>
      <w:r>
        <w:rPr>
          <w:spacing w:val="-5"/>
          <w:sz w:val="22"/>
        </w:rPr>
        <w:t xml:space="preserve"> </w:t>
      </w:r>
      <w:r>
        <w:rPr>
          <w:sz w:val="22"/>
        </w:rPr>
        <w:t>bins</w:t>
      </w:r>
      <w:r>
        <w:rPr>
          <w:spacing w:val="-3"/>
          <w:sz w:val="22"/>
        </w:rPr>
        <w:t xml:space="preserve"> </w:t>
      </w:r>
      <w:r>
        <w:rPr>
          <w:sz w:val="22"/>
        </w:rPr>
        <w:t>for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above</w:t>
      </w:r>
      <w:r>
        <w:rPr>
          <w:spacing w:val="-1"/>
          <w:sz w:val="22"/>
        </w:rPr>
        <w:t xml:space="preserve"> </w:t>
      </w:r>
      <w:r>
        <w:rPr>
          <w:sz w:val="22"/>
        </w:rPr>
        <w:t>histogram</w:t>
      </w:r>
      <w:r>
        <w:rPr>
          <w:spacing w:val="-7"/>
          <w:sz w:val="22"/>
        </w:rPr>
        <w:t xml:space="preserve"> </w:t>
      </w:r>
      <w:r>
        <w:rPr>
          <w:sz w:val="22"/>
        </w:rPr>
        <w:t>of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Age</w:t>
      </w:r>
      <w:r>
        <w:rPr>
          <w:spacing w:val="-1"/>
          <w:sz w:val="22"/>
        </w:rPr>
        <w:t xml:space="preserve"> </w:t>
      </w:r>
      <w:r>
        <w:rPr>
          <w:sz w:val="22"/>
        </w:rPr>
        <w:t>variable.</w:t>
      </w:r>
      <w:r>
        <w:rPr>
          <w:spacing w:val="-3"/>
          <w:sz w:val="22"/>
        </w:rPr>
        <w:t xml:space="preserve"> </w:t>
      </w:r>
      <w:r>
        <w:rPr>
          <w:sz w:val="22"/>
        </w:rPr>
        <w:t>From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above</w:t>
      </w:r>
      <w:r>
        <w:rPr>
          <w:spacing w:val="-7"/>
          <w:sz w:val="22"/>
        </w:rPr>
        <w:t xml:space="preserve"> </w:t>
      </w:r>
      <w:r>
        <w:rPr>
          <w:sz w:val="22"/>
        </w:rPr>
        <w:t>figure,</w:t>
      </w:r>
      <w:r>
        <w:rPr>
          <w:spacing w:val="-1"/>
          <w:sz w:val="22"/>
        </w:rPr>
        <w:t xml:space="preserve"> </w:t>
      </w:r>
      <w:r>
        <w:rPr>
          <w:sz w:val="22"/>
        </w:rPr>
        <w:t>we</w:t>
      </w:r>
      <w:r>
        <w:rPr>
          <w:spacing w:val="-7"/>
          <w:sz w:val="22"/>
        </w:rPr>
        <w:t xml:space="preserve"> </w:t>
      </w:r>
      <w:r>
        <w:rPr>
          <w:sz w:val="22"/>
        </w:rPr>
        <w:t>can</w:t>
      </w:r>
      <w:r>
        <w:rPr>
          <w:spacing w:val="-8"/>
          <w:sz w:val="22"/>
        </w:rPr>
        <w:t xml:space="preserve"> </w:t>
      </w:r>
      <w:r>
        <w:rPr>
          <w:sz w:val="22"/>
        </w:rPr>
        <w:t>say</w:t>
      </w:r>
      <w:r>
        <w:rPr>
          <w:spacing w:val="-4"/>
          <w:sz w:val="22"/>
        </w:rPr>
        <w:t xml:space="preserve"> </w:t>
      </w:r>
      <w:r>
        <w:rPr>
          <w:sz w:val="22"/>
        </w:rPr>
        <w:t>that</w:t>
      </w:r>
      <w:r>
        <w:rPr>
          <w:spacing w:val="-46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distribution</w:t>
      </w:r>
      <w:r>
        <w:rPr>
          <w:spacing w:val="-2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bimodal with</w:t>
      </w:r>
      <w:r>
        <w:rPr>
          <w:spacing w:val="-2"/>
          <w:sz w:val="22"/>
        </w:rPr>
        <w:t xml:space="preserve"> </w:t>
      </w:r>
      <w:r>
        <w:rPr>
          <w:sz w:val="22"/>
        </w:rPr>
        <w:t>many</w:t>
      </w:r>
      <w:r>
        <w:rPr>
          <w:spacing w:val="4"/>
          <w:sz w:val="22"/>
        </w:rPr>
        <w:t xml:space="preserve"> </w:t>
      </w:r>
      <w:r>
        <w:rPr>
          <w:sz w:val="22"/>
        </w:rPr>
        <w:t>respondents</w:t>
      </w:r>
      <w:r>
        <w:rPr>
          <w:spacing w:val="-3"/>
          <w:sz w:val="22"/>
        </w:rPr>
        <w:t xml:space="preserve"> </w:t>
      </w:r>
      <w:r>
        <w:rPr>
          <w:sz w:val="22"/>
        </w:rPr>
        <w:t>aged</w:t>
      </w:r>
      <w:r>
        <w:rPr>
          <w:spacing w:val="5"/>
          <w:sz w:val="22"/>
        </w:rPr>
        <w:t xml:space="preserve"> </w:t>
      </w:r>
      <w:r>
        <w:rPr>
          <w:sz w:val="22"/>
        </w:rPr>
        <w:t>around</w:t>
      </w:r>
      <w:r>
        <w:rPr>
          <w:spacing w:val="-2"/>
          <w:sz w:val="22"/>
        </w:rPr>
        <w:t xml:space="preserve"> </w:t>
      </w:r>
      <w:r>
        <w:rPr>
          <w:sz w:val="22"/>
        </w:rPr>
        <w:t>35-40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around</w:t>
      </w:r>
      <w:r>
        <w:rPr>
          <w:spacing w:val="-1"/>
          <w:sz w:val="22"/>
        </w:rPr>
        <w:t xml:space="preserve"> </w:t>
      </w:r>
      <w:r>
        <w:rPr>
          <w:sz w:val="22"/>
        </w:rPr>
        <w:t>60</w:t>
      </w:r>
      <w:r>
        <w:rPr>
          <w:spacing w:val="-3"/>
          <w:sz w:val="22"/>
        </w:rPr>
        <w:t xml:space="preserve"> </w:t>
      </w:r>
      <w:r>
        <w:rPr>
          <w:sz w:val="22"/>
        </w:rPr>
        <w:t>years.</w:t>
      </w:r>
    </w:p>
    <w:p>
      <w:pPr>
        <w:spacing w:before="202" w:line="276" w:lineRule="auto"/>
        <w:ind w:left="1040" w:right="1165" w:firstLine="100"/>
        <w:jc w:val="left"/>
        <w:rPr>
          <w:sz w:val="22"/>
        </w:rPr>
      </w:pPr>
      <w:r>
        <w:rPr>
          <w:sz w:val="22"/>
        </w:rPr>
        <w:t>Another</w:t>
      </w:r>
      <w:r>
        <w:rPr>
          <w:spacing w:val="-4"/>
          <w:sz w:val="22"/>
        </w:rPr>
        <w:t xml:space="preserve"> </w:t>
      </w:r>
      <w:r>
        <w:rPr>
          <w:sz w:val="22"/>
        </w:rPr>
        <w:t>useful</w:t>
      </w:r>
      <w:r>
        <w:rPr>
          <w:spacing w:val="-9"/>
          <w:sz w:val="22"/>
        </w:rPr>
        <w:t xml:space="preserve"> </w:t>
      </w:r>
      <w:r>
        <w:rPr>
          <w:sz w:val="22"/>
        </w:rPr>
        <w:t>visualization</w:t>
      </w:r>
      <w:r>
        <w:rPr>
          <w:spacing w:val="-2"/>
          <w:sz w:val="22"/>
        </w:rPr>
        <w:t xml:space="preserve"> </w:t>
      </w:r>
      <w:r>
        <w:rPr>
          <w:sz w:val="22"/>
        </w:rPr>
        <w:t>tool</w:t>
      </w:r>
      <w:r>
        <w:rPr>
          <w:spacing w:val="-8"/>
          <w:sz w:val="22"/>
        </w:rPr>
        <w:t xml:space="preserve"> </w:t>
      </w:r>
      <w:r>
        <w:rPr>
          <w:sz w:val="22"/>
        </w:rPr>
        <w:t>is</w:t>
      </w:r>
      <w:r>
        <w:rPr>
          <w:spacing w:val="-4"/>
          <w:sz w:val="22"/>
        </w:rPr>
        <w:t xml:space="preserve"> </w:t>
      </w:r>
      <w:r>
        <w:rPr>
          <w:sz w:val="22"/>
        </w:rPr>
        <w:t>boxplot.</w:t>
      </w:r>
      <w:r>
        <w:rPr>
          <w:spacing w:val="-7"/>
          <w:sz w:val="22"/>
        </w:rPr>
        <w:t xml:space="preserve"> </w:t>
      </w:r>
      <w:r>
        <w:rPr>
          <w:sz w:val="22"/>
        </w:rPr>
        <w:t>This</w:t>
      </w:r>
      <w:r>
        <w:rPr>
          <w:spacing w:val="-4"/>
          <w:sz w:val="22"/>
        </w:rPr>
        <w:t xml:space="preserve"> </w:t>
      </w:r>
      <w:r>
        <w:rPr>
          <w:sz w:val="22"/>
        </w:rPr>
        <w:t>plot</w:t>
      </w:r>
      <w:r>
        <w:rPr>
          <w:spacing w:val="-6"/>
          <w:sz w:val="22"/>
        </w:rPr>
        <w:t xml:space="preserve"> </w:t>
      </w:r>
      <w:r>
        <w:rPr>
          <w:sz w:val="22"/>
        </w:rPr>
        <w:t>compresses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9"/>
          <w:sz w:val="22"/>
        </w:rPr>
        <w:t xml:space="preserve"> </w:t>
      </w:r>
      <w:r>
        <w:rPr>
          <w:sz w:val="22"/>
        </w:rPr>
        <w:t>data</w:t>
      </w:r>
      <w:r>
        <w:rPr>
          <w:spacing w:val="-2"/>
          <w:sz w:val="22"/>
        </w:rPr>
        <w:t xml:space="preserve"> </w:t>
      </w:r>
      <w:r>
        <w:rPr>
          <w:sz w:val="22"/>
        </w:rPr>
        <w:t>into</w:t>
      </w:r>
      <w:r>
        <w:rPr>
          <w:spacing w:val="-9"/>
          <w:sz w:val="22"/>
        </w:rPr>
        <w:t xml:space="preserve"> </w:t>
      </w:r>
      <w:r>
        <w:rPr>
          <w:sz w:val="22"/>
        </w:rPr>
        <w:t>minimum,</w:t>
      </w:r>
      <w:r>
        <w:rPr>
          <w:spacing w:val="-6"/>
          <w:sz w:val="22"/>
        </w:rPr>
        <w:t xml:space="preserve"> </w:t>
      </w:r>
      <w:r>
        <w:rPr>
          <w:sz w:val="22"/>
        </w:rPr>
        <w:t>first</w:t>
      </w:r>
      <w:r>
        <w:rPr>
          <w:spacing w:val="-2"/>
          <w:sz w:val="22"/>
        </w:rPr>
        <w:t xml:space="preserve"> </w:t>
      </w:r>
      <w:r>
        <w:rPr>
          <w:sz w:val="22"/>
        </w:rPr>
        <w:t>quartile,</w:t>
      </w:r>
      <w:r>
        <w:rPr>
          <w:spacing w:val="-47"/>
          <w:sz w:val="22"/>
        </w:rPr>
        <w:t xml:space="preserve"> </w:t>
      </w:r>
      <w:r>
        <w:rPr>
          <w:sz w:val="22"/>
        </w:rPr>
        <w:t>median,</w:t>
      </w:r>
      <w:r>
        <w:rPr>
          <w:spacing w:val="-2"/>
          <w:sz w:val="22"/>
        </w:rPr>
        <w:t xml:space="preserve"> </w:t>
      </w:r>
      <w:r>
        <w:rPr>
          <w:sz w:val="22"/>
        </w:rPr>
        <w:t>third</w:t>
      </w:r>
      <w:r>
        <w:rPr>
          <w:spacing w:val="-2"/>
          <w:sz w:val="22"/>
        </w:rPr>
        <w:t xml:space="preserve"> </w:t>
      </w:r>
      <w:r>
        <w:rPr>
          <w:sz w:val="22"/>
        </w:rPr>
        <w:t>quartile</w:t>
      </w:r>
      <w:r>
        <w:rPr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3"/>
          <w:sz w:val="22"/>
        </w:rPr>
        <w:t xml:space="preserve"> </w:t>
      </w:r>
      <w:r>
        <w:rPr>
          <w:sz w:val="22"/>
        </w:rPr>
        <w:t>maximum.</w:t>
      </w:r>
      <w:r>
        <w:rPr>
          <w:spacing w:val="2"/>
          <w:sz w:val="22"/>
        </w:rPr>
        <w:t xml:space="preserve"> </w:t>
      </w:r>
      <w:r>
        <w:rPr>
          <w:sz w:val="22"/>
        </w:rPr>
        <w:t>These</w:t>
      </w:r>
      <w:r>
        <w:rPr>
          <w:spacing w:val="-1"/>
          <w:sz w:val="22"/>
        </w:rPr>
        <w:t xml:space="preserve"> </w:t>
      </w:r>
      <w:r>
        <w:rPr>
          <w:sz w:val="22"/>
        </w:rPr>
        <w:t>five</w:t>
      </w:r>
      <w:r>
        <w:rPr>
          <w:spacing w:val="-1"/>
          <w:sz w:val="22"/>
        </w:rPr>
        <w:t xml:space="preserve"> </w:t>
      </w:r>
      <w:r>
        <w:rPr>
          <w:sz w:val="22"/>
        </w:rPr>
        <w:t>numbers</w:t>
      </w:r>
      <w:r>
        <w:rPr>
          <w:spacing w:val="-3"/>
          <w:sz w:val="22"/>
        </w:rPr>
        <w:t xml:space="preserve"> </w:t>
      </w:r>
      <w:r>
        <w:rPr>
          <w:sz w:val="22"/>
        </w:rPr>
        <w:t>often</w:t>
      </w:r>
      <w:r>
        <w:rPr>
          <w:spacing w:val="-2"/>
          <w:sz w:val="22"/>
        </w:rPr>
        <w:t xml:space="preserve"> </w:t>
      </w:r>
      <w:r>
        <w:rPr>
          <w:sz w:val="22"/>
        </w:rPr>
        <w:t>called</w:t>
      </w:r>
      <w:r>
        <w:rPr>
          <w:spacing w:val="-2"/>
          <w:sz w:val="22"/>
        </w:rPr>
        <w:t xml:space="preserve"> </w:t>
      </w:r>
      <w:r>
        <w:rPr>
          <w:sz w:val="22"/>
        </w:rPr>
        <w:t>five-point summary.</w:t>
      </w: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spacing w:before="7"/>
        <w:rPr>
          <w:sz w:val="25"/>
        </w:rPr>
      </w:pPr>
      <w:r>
        <w:drawing>
          <wp:inline distT="0" distB="0" distL="114300" distR="114300">
            <wp:extent cx="7282180" cy="1788795"/>
            <wp:effectExtent l="0" t="0" r="13970" b="190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8218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sz w:val="26"/>
        </w:rPr>
      </w:pPr>
    </w:p>
    <w:p>
      <w:pPr>
        <w:pStyle w:val="11"/>
        <w:rPr>
          <w:sz w:val="26"/>
        </w:rPr>
      </w:pPr>
    </w:p>
    <w:p>
      <w:pPr>
        <w:pStyle w:val="11"/>
        <w:spacing w:before="10"/>
        <w:rPr>
          <w:sz w:val="29"/>
        </w:rPr>
      </w:pPr>
    </w:p>
    <w:p>
      <w:pPr>
        <w:spacing w:after="0" w:line="456" w:lineRule="auto"/>
        <w:jc w:val="left"/>
        <w:rPr>
          <w:sz w:val="22"/>
        </w:rPr>
        <w:sectPr>
          <w:pgSz w:w="12240" w:h="15840"/>
          <w:pgMar w:top="1500" w:right="360" w:bottom="280" w:left="400" w:header="720" w:footer="720" w:gutter="0"/>
          <w:cols w:space="720" w:num="1"/>
        </w:sectPr>
      </w:pPr>
    </w:p>
    <w:p>
      <w:pPr>
        <w:pStyle w:val="11"/>
        <w:rPr>
          <w:sz w:val="20"/>
        </w:rPr>
      </w:pPr>
    </w:p>
    <w:p>
      <w:pPr>
        <w:pStyle w:val="11"/>
        <w:spacing w:before="5"/>
        <w:rPr>
          <w:sz w:val="19"/>
        </w:rPr>
      </w:pPr>
    </w:p>
    <w:p>
      <w:pPr>
        <w:pStyle w:val="11"/>
        <w:ind w:left="1366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spacing w:before="7"/>
        <w:rPr>
          <w:sz w:val="28"/>
        </w:rPr>
      </w:pPr>
    </w:p>
    <w:p>
      <w:pPr>
        <w:pStyle w:val="11"/>
        <w:rPr>
          <w:sz w:val="20"/>
        </w:rPr>
      </w:pPr>
      <w:r>
        <w:drawing>
          <wp:inline distT="0" distB="0" distL="114300" distR="114300">
            <wp:extent cx="7284085" cy="3863975"/>
            <wp:effectExtent l="0" t="0" r="12065" b="3175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84085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spacing w:before="1"/>
        <w:rPr>
          <w:sz w:val="10"/>
        </w:rPr>
      </w:pPr>
    </w:p>
    <w:p>
      <w:pPr>
        <w:pStyle w:val="11"/>
        <w:rPr>
          <w:sz w:val="26"/>
        </w:rPr>
      </w:pPr>
    </w:p>
    <w:p>
      <w:pPr>
        <w:spacing w:before="178" w:line="451" w:lineRule="auto"/>
        <w:ind w:left="1040" w:right="8092" w:firstLine="0"/>
        <w:jc w:val="left"/>
        <w:rPr>
          <w:sz w:val="22"/>
        </w:rPr>
      </w:pPr>
      <w:r>
        <w:rPr>
          <w:sz w:val="22"/>
        </w:rPr>
        <w:t>Pre-Processing:</w:t>
      </w:r>
    </w:p>
    <w:p>
      <w:pPr>
        <w:spacing w:before="178" w:line="451" w:lineRule="auto"/>
        <w:ind w:left="0" w:leftChars="0" w:right="8092" w:firstLine="0" w:firstLineChars="0"/>
        <w:jc w:val="left"/>
        <w:rPr>
          <w:sz w:val="22"/>
        </w:rPr>
      </w:pPr>
      <w:r>
        <w:drawing>
          <wp:inline distT="0" distB="0" distL="114300" distR="114300">
            <wp:extent cx="7289165" cy="1771015"/>
            <wp:effectExtent l="0" t="0" r="6985" b="635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8916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451" w:lineRule="auto"/>
        <w:jc w:val="left"/>
        <w:rPr>
          <w:sz w:val="22"/>
        </w:rPr>
      </w:pPr>
    </w:p>
    <w:p>
      <w:pPr>
        <w:spacing w:after="0" w:line="451" w:lineRule="auto"/>
        <w:jc w:val="left"/>
        <w:rPr>
          <w:sz w:val="22"/>
        </w:rPr>
        <w:sectPr>
          <w:pgSz w:w="12240" w:h="15840"/>
          <w:pgMar w:top="1500" w:right="360" w:bottom="280" w:left="400" w:header="720" w:footer="720" w:gutter="0"/>
          <w:cols w:space="720" w:num="1"/>
        </w:sectPr>
      </w:pPr>
    </w:p>
    <w:p>
      <w:pPr>
        <w:pStyle w:val="8"/>
        <w:spacing w:before="216"/>
        <w:ind w:left="0" w:leftChars="0" w:firstLine="960" w:firstLineChars="400"/>
      </w:pPr>
      <w:r>
        <w:t>Principal</w:t>
      </w:r>
      <w:r>
        <w:rPr>
          <w:spacing w:val="-11"/>
        </w:rPr>
        <w:t xml:space="preserve"> </w:t>
      </w:r>
      <w:r>
        <w:t>Components</w:t>
      </w:r>
      <w:r>
        <w:rPr>
          <w:spacing w:val="-11"/>
        </w:rPr>
        <w:t xml:space="preserve"> </w:t>
      </w:r>
      <w:r>
        <w:t>Analysis:</w:t>
      </w:r>
    </w:p>
    <w:p>
      <w:pPr>
        <w:pStyle w:val="11"/>
        <w:spacing w:before="247" w:line="276" w:lineRule="auto"/>
        <w:ind w:left="1040" w:right="1165"/>
      </w:pPr>
      <w:r>
        <w:t>Principal component analysis is a dimensionality reduction technique that is often used to</w:t>
      </w:r>
      <w:r>
        <w:rPr>
          <w:spacing w:val="1"/>
        </w:rPr>
        <w:t xml:space="preserve"> </w:t>
      </w:r>
      <w:r>
        <w:t>reduce the dimensionality of the large dataset into the smaller one that still contains the most</w:t>
      </w:r>
      <w:r>
        <w:rPr>
          <w:spacing w:val="1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dataset.</w:t>
      </w:r>
      <w:r>
        <w:rPr>
          <w:spacing w:val="-4"/>
        </w:rPr>
        <w:t xml:space="preserve"> </w:t>
      </w:r>
      <w:r>
        <w:t>Since</w:t>
      </w:r>
      <w:r>
        <w:rPr>
          <w:spacing w:val="-7"/>
        </w:rPr>
        <w:t xml:space="preserve"> </w:t>
      </w:r>
      <w:r>
        <w:t>principal</w:t>
      </w:r>
      <w:r>
        <w:rPr>
          <w:spacing w:val="-9"/>
        </w:rPr>
        <w:t xml:space="preserve"> </w:t>
      </w:r>
      <w:r>
        <w:t>component</w:t>
      </w:r>
      <w:r>
        <w:rPr>
          <w:spacing w:val="-5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reduces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51"/>
        </w:rPr>
        <w:t xml:space="preserve"> </w:t>
      </w:r>
      <w:r>
        <w:t>variables, it naturally comes at the expense of accuracy. For conducting PCA, first we need to</w:t>
      </w:r>
      <w:r>
        <w:rPr>
          <w:spacing w:val="1"/>
        </w:rPr>
        <w:t xml:space="preserve"> </w:t>
      </w:r>
      <w:r>
        <w:t>standardize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range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continuous variable.</w:t>
      </w:r>
      <w:r>
        <w:rPr>
          <w:spacing w:val="-2"/>
        </w:rPr>
        <w:t xml:space="preserve"> </w:t>
      </w:r>
      <w:r>
        <w:t>Mathematically,</w:t>
      </w:r>
      <w:r>
        <w:rPr>
          <w:spacing w:val="-2"/>
        </w:rPr>
        <w:t xml:space="preserve"> </w:t>
      </w:r>
      <w:r>
        <w:t>this can</w:t>
      </w:r>
      <w:r>
        <w:rPr>
          <w:spacing w:val="-3"/>
        </w:rPr>
        <w:t xml:space="preserve"> </w:t>
      </w:r>
      <w:r>
        <w:t>be done</w:t>
      </w:r>
      <w:r>
        <w:rPr>
          <w:spacing w:val="-1"/>
        </w:rPr>
        <w:t xml:space="preserve"> </w:t>
      </w:r>
      <w:r>
        <w:t>by,</w:t>
      </w:r>
    </w:p>
    <w:p>
      <w:pPr>
        <w:pStyle w:val="11"/>
        <w:spacing w:before="196"/>
        <w:ind w:left="1095"/>
      </w:pPr>
      <w:r>
        <w:rPr>
          <w:spacing w:val="-1"/>
        </w:rPr>
        <w:t>(Value-mean)/standard</w:t>
      </w:r>
      <w:r>
        <w:rPr>
          <w:spacing w:val="2"/>
        </w:rPr>
        <w:t xml:space="preserve"> </w:t>
      </w:r>
      <w:r>
        <w:t>deviation</w:t>
      </w:r>
    </w:p>
    <w:p>
      <w:pPr>
        <w:spacing w:after="0"/>
      </w:pPr>
    </w:p>
    <w:p>
      <w:pPr>
        <w:spacing w:after="0"/>
      </w:pPr>
    </w:p>
    <w:p>
      <w:pPr>
        <w:spacing w:after="0"/>
      </w:pPr>
      <w:r>
        <w:rPr>
          <w:rFonts w:hint="default"/>
          <w:lang w:val="en-IN"/>
        </w:rPr>
        <w:t xml:space="preserve">                    </w:t>
      </w:r>
      <w:r>
        <w:drawing>
          <wp:inline distT="0" distB="0" distL="114300" distR="114300">
            <wp:extent cx="7096125" cy="2276475"/>
            <wp:effectExtent l="0" t="0" r="9525" b="9525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</w:pPr>
    </w:p>
    <w:p>
      <w:pPr>
        <w:spacing w:after="0"/>
      </w:pPr>
    </w:p>
    <w:p>
      <w:pPr>
        <w:spacing w:after="0"/>
        <w:rPr>
          <w:rFonts w:hint="default"/>
          <w:lang w:val="en-IN"/>
        </w:rPr>
        <w:sectPr>
          <w:pgSz w:w="12240" w:h="15840"/>
          <w:pgMar w:top="1360" w:right="360" w:bottom="280" w:left="400" w:header="720" w:footer="720" w:gutter="0"/>
          <w:cols w:space="720" w:num="1"/>
        </w:sectPr>
      </w:pPr>
      <w:r>
        <w:drawing>
          <wp:inline distT="0" distB="0" distL="114300" distR="114300">
            <wp:extent cx="7287895" cy="2816225"/>
            <wp:effectExtent l="0" t="0" r="8255" b="3175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8789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82" w:line="276" w:lineRule="auto"/>
        <w:ind w:left="1040" w:right="892"/>
      </w:pPr>
      <w:r>
        <w:t>Next, we must calculate covariance matrix to see if there is any relationship between the</w:t>
      </w:r>
      <w:r>
        <w:rPr>
          <w:spacing w:val="1"/>
        </w:rPr>
        <w:t xml:space="preserve"> </w:t>
      </w:r>
      <w:r>
        <w:t>variables.</w:t>
      </w:r>
      <w:r>
        <w:rPr>
          <w:spacing w:val="-8"/>
        </w:rPr>
        <w:t xml:space="preserve"> </w:t>
      </w:r>
      <w:r>
        <w:t>Principal</w:t>
      </w:r>
      <w:r>
        <w:rPr>
          <w:spacing w:val="-7"/>
        </w:rPr>
        <w:t xml:space="preserve"> </w:t>
      </w:r>
      <w:r>
        <w:t>components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variables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constructed</w:t>
      </w:r>
      <w:r>
        <w:rPr>
          <w:spacing w:val="-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linear</w:t>
      </w:r>
      <w:r>
        <w:rPr>
          <w:spacing w:val="-7"/>
        </w:rPr>
        <w:t xml:space="preserve"> </w:t>
      </w:r>
      <w:r>
        <w:t>combination</w:t>
      </w:r>
      <w:r>
        <w:rPr>
          <w:spacing w:val="-3"/>
        </w:rPr>
        <w:t xml:space="preserve"> </w:t>
      </w:r>
      <w:r>
        <w:t>of</w:t>
      </w:r>
      <w:r>
        <w:rPr>
          <w:spacing w:val="-51"/>
        </w:rPr>
        <w:t xml:space="preserve"> </w:t>
      </w:r>
      <w:r>
        <w:t>the initial variables. These combinations are done in such a way new variables (principal</w:t>
      </w:r>
      <w:r>
        <w:rPr>
          <w:spacing w:val="1"/>
        </w:rPr>
        <w:t xml:space="preserve"> </w:t>
      </w:r>
      <w:r>
        <w:t>components) are uncorrelated and most of the information within the initial variables is</w:t>
      </w:r>
      <w:r>
        <w:rPr>
          <w:spacing w:val="1"/>
        </w:rPr>
        <w:t xml:space="preserve"> </w:t>
      </w:r>
      <w:r>
        <w:t>compressed into the first components. So, the idea is 10-dimensional data gives us 10 principal</w:t>
      </w:r>
      <w:r>
        <w:rPr>
          <w:spacing w:val="-52"/>
        </w:rPr>
        <w:t xml:space="preserve"> </w:t>
      </w:r>
      <w:r>
        <w:t>components, but PCA puts most of the information into the component, then maximum</w:t>
      </w:r>
      <w:r>
        <w:rPr>
          <w:spacing w:val="1"/>
        </w:rPr>
        <w:t xml:space="preserve"> </w:t>
      </w:r>
      <w:r>
        <w:t>remaining</w:t>
      </w:r>
      <w:r>
        <w:rPr>
          <w:spacing w:val="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 second</w:t>
      </w:r>
      <w:r>
        <w:rPr>
          <w:spacing w:val="-1"/>
        </w:rPr>
        <w:t xml:space="preserve"> </w:t>
      </w:r>
      <w:r>
        <w:t>principal</w:t>
      </w:r>
      <w:r>
        <w:rPr>
          <w:spacing w:val="4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on.</w:t>
      </w:r>
    </w:p>
    <w:p>
      <w:pPr>
        <w:pStyle w:val="11"/>
        <w:spacing w:before="10"/>
        <w:ind w:left="1540" w:leftChars="0" w:firstLine="0" w:firstLineChars="0"/>
        <w:rPr>
          <w:sz w:val="16"/>
        </w:rPr>
      </w:pPr>
      <w:r>
        <w:drawing>
          <wp:inline distT="0" distB="0" distL="114300" distR="114300">
            <wp:extent cx="4705350" cy="2952750"/>
            <wp:effectExtent l="0" t="0" r="0" b="0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11"/>
        <w:rPr>
          <w:sz w:val="23"/>
        </w:rPr>
      </w:pPr>
    </w:p>
    <w:p>
      <w:pPr>
        <w:pStyle w:val="11"/>
        <w:ind w:left="1040"/>
      </w:pP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conduct</w:t>
      </w:r>
      <w:r>
        <w:rPr>
          <w:spacing w:val="-8"/>
        </w:rPr>
        <w:t xml:space="preserve"> </w:t>
      </w:r>
      <w:r>
        <w:t>further</w:t>
      </w:r>
      <w:r>
        <w:rPr>
          <w:spacing w:val="-5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fitted</w:t>
      </w:r>
      <w:r>
        <w:rPr>
          <w:spacing w:val="-4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summary</w:t>
      </w:r>
      <w:r>
        <w:rPr>
          <w:spacing w:val="-6"/>
        </w:rPr>
        <w:t xml:space="preserve"> </w:t>
      </w:r>
      <w:r>
        <w:t>function.</w:t>
      </w: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  <w:r>
        <w:drawing>
          <wp:inline distT="0" distB="0" distL="114300" distR="114300">
            <wp:extent cx="7285990" cy="1473200"/>
            <wp:effectExtent l="0" t="0" r="10160" b="1270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8599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hint="default"/>
          <w:lang w:val="en-IN"/>
        </w:rPr>
        <w:t xml:space="preserve">             </w:t>
      </w:r>
      <w:r>
        <w:drawing>
          <wp:inline distT="0" distB="0" distL="114300" distR="114300">
            <wp:extent cx="6048375" cy="2524125"/>
            <wp:effectExtent l="0" t="0" r="9525" b="9525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</w:pPr>
    </w:p>
    <w:p>
      <w:pPr>
        <w:spacing w:after="0"/>
      </w:pPr>
    </w:p>
    <w:p>
      <w:pPr>
        <w:spacing w:after="0"/>
      </w:pPr>
      <w:r>
        <w:drawing>
          <wp:inline distT="0" distB="0" distL="114300" distR="114300">
            <wp:extent cx="7286625" cy="2092960"/>
            <wp:effectExtent l="0" t="0" r="9525" b="2540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</w:pPr>
    </w:p>
    <w:p>
      <w:pPr>
        <w:spacing w:after="0"/>
        <w:sectPr>
          <w:pgSz w:w="12240" w:h="15840"/>
          <w:pgMar w:top="1360" w:right="360" w:bottom="280" w:left="400" w:header="720" w:footer="720" w:gutter="0"/>
          <w:cols w:space="720" w:num="1"/>
        </w:sectPr>
      </w:pPr>
    </w:p>
    <w:p>
      <w:pPr>
        <w:pStyle w:val="11"/>
        <w:ind w:left="1040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spacing w:before="6"/>
        <w:rPr>
          <w:sz w:val="20"/>
        </w:rPr>
      </w:pPr>
    </w:p>
    <w:p>
      <w:pPr>
        <w:spacing w:before="1" w:line="280" w:lineRule="auto"/>
        <w:ind w:left="1040" w:right="1165" w:firstLine="0"/>
        <w:jc w:val="left"/>
        <w:rPr>
          <w:sz w:val="22"/>
        </w:rPr>
      </w:pPr>
      <w:r>
        <w:rPr>
          <w:sz w:val="22"/>
        </w:rPr>
        <w:t>Interpretation:</w:t>
      </w:r>
      <w:r>
        <w:rPr>
          <w:spacing w:val="-6"/>
          <w:sz w:val="22"/>
        </w:rPr>
        <w:t xml:space="preserve"> </w:t>
      </w:r>
      <w:r>
        <w:rPr>
          <w:sz w:val="22"/>
        </w:rPr>
        <w:t>Principal</w:t>
      </w:r>
      <w:r>
        <w:rPr>
          <w:spacing w:val="-8"/>
          <w:sz w:val="22"/>
        </w:rPr>
        <w:t xml:space="preserve"> </w:t>
      </w:r>
      <w:r>
        <w:rPr>
          <w:sz w:val="22"/>
        </w:rPr>
        <w:t>component</w:t>
      </w:r>
      <w:r>
        <w:rPr>
          <w:spacing w:val="-1"/>
          <w:sz w:val="22"/>
        </w:rPr>
        <w:t xml:space="preserve"> </w:t>
      </w:r>
      <w:r>
        <w:rPr>
          <w:sz w:val="22"/>
        </w:rPr>
        <w:t>1</w:t>
      </w:r>
      <w:r>
        <w:rPr>
          <w:spacing w:val="-8"/>
          <w:sz w:val="22"/>
        </w:rPr>
        <w:t xml:space="preserve"> </w:t>
      </w:r>
      <w:r>
        <w:rPr>
          <w:sz w:val="22"/>
        </w:rPr>
        <w:t>explains</w:t>
      </w:r>
      <w:r>
        <w:rPr>
          <w:spacing w:val="-8"/>
          <w:sz w:val="22"/>
        </w:rPr>
        <w:t xml:space="preserve"> </w:t>
      </w:r>
      <w:r>
        <w:rPr>
          <w:sz w:val="22"/>
        </w:rPr>
        <w:t>18%</w:t>
      </w:r>
      <w:r>
        <w:rPr>
          <w:spacing w:val="-8"/>
          <w:sz w:val="22"/>
        </w:rPr>
        <w:t xml:space="preserve"> </w:t>
      </w:r>
      <w:r>
        <w:rPr>
          <w:sz w:val="22"/>
        </w:rPr>
        <w:t>of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variation</w:t>
      </w:r>
      <w:r>
        <w:rPr>
          <w:spacing w:val="-7"/>
          <w:sz w:val="22"/>
        </w:rPr>
        <w:t xml:space="preserve"> </w:t>
      </w:r>
      <w:r>
        <w:rPr>
          <w:sz w:val="22"/>
        </w:rPr>
        <w:t>in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original</w:t>
      </w:r>
      <w:r>
        <w:rPr>
          <w:spacing w:val="-2"/>
          <w:sz w:val="22"/>
        </w:rPr>
        <w:t xml:space="preserve"> </w:t>
      </w:r>
      <w:r>
        <w:rPr>
          <w:sz w:val="22"/>
        </w:rPr>
        <w:t>data.</w:t>
      </w:r>
      <w:r>
        <w:rPr>
          <w:spacing w:val="-2"/>
          <w:sz w:val="22"/>
        </w:rPr>
        <w:t xml:space="preserve"> </w:t>
      </w:r>
      <w:r>
        <w:rPr>
          <w:sz w:val="22"/>
        </w:rPr>
        <w:t>Principal</w:t>
      </w:r>
      <w:r>
        <w:rPr>
          <w:spacing w:val="-47"/>
          <w:sz w:val="22"/>
        </w:rPr>
        <w:t xml:space="preserve"> </w:t>
      </w:r>
      <w:r>
        <w:rPr>
          <w:sz w:val="22"/>
        </w:rPr>
        <w:t>component</w:t>
      </w:r>
      <w:r>
        <w:rPr>
          <w:spacing w:val="-1"/>
          <w:sz w:val="22"/>
        </w:rPr>
        <w:t xml:space="preserve"> </w:t>
      </w:r>
      <w:r>
        <w:rPr>
          <w:sz w:val="22"/>
        </w:rPr>
        <w:t>2</w:t>
      </w:r>
      <w:r>
        <w:rPr>
          <w:spacing w:val="-2"/>
          <w:sz w:val="22"/>
        </w:rPr>
        <w:t xml:space="preserve"> </w:t>
      </w:r>
      <w:r>
        <w:rPr>
          <w:sz w:val="22"/>
        </w:rPr>
        <w:t>explains</w:t>
      </w:r>
      <w:r>
        <w:rPr>
          <w:spacing w:val="-2"/>
          <w:sz w:val="22"/>
        </w:rPr>
        <w:t xml:space="preserve"> </w:t>
      </w:r>
      <w:r>
        <w:rPr>
          <w:sz w:val="22"/>
        </w:rPr>
        <w:t>9%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variation</w:t>
      </w:r>
      <w:r>
        <w:rPr>
          <w:spacing w:val="-1"/>
          <w:sz w:val="22"/>
        </w:rPr>
        <w:t xml:space="preserve"> </w:t>
      </w:r>
      <w:r>
        <w:rPr>
          <w:sz w:val="22"/>
        </w:rPr>
        <w:t>in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original</w:t>
      </w:r>
      <w:r>
        <w:rPr>
          <w:spacing w:val="3"/>
          <w:sz w:val="22"/>
        </w:rPr>
        <w:t xml:space="preserve"> </w:t>
      </w:r>
      <w:r>
        <w:rPr>
          <w:sz w:val="22"/>
        </w:rPr>
        <w:t>data.</w:t>
      </w:r>
    </w:p>
    <w:p>
      <w:pPr>
        <w:pStyle w:val="11"/>
        <w:spacing w:before="192"/>
        <w:ind w:left="1040" w:right="1278"/>
      </w:pPr>
      <w:r>
        <w:rPr>
          <w:sz w:val="22"/>
        </w:rPr>
        <w:t xml:space="preserve">Now, we want to plot the data into two-dimensional space. </w:t>
      </w:r>
      <w:r>
        <w:t>Inspecting the rotation matrix reveals</w:t>
      </w:r>
      <w:r>
        <w:rPr>
          <w:spacing w:val="1"/>
        </w:rPr>
        <w:t xml:space="preserve"> </w:t>
      </w:r>
      <w:r>
        <w:t>that the first principal component does not differentiate well between motives because all</w:t>
      </w:r>
      <w:r>
        <w:rPr>
          <w:spacing w:val="1"/>
        </w:rPr>
        <w:t xml:space="preserve"> </w:t>
      </w:r>
      <w:r>
        <w:t>motives</w:t>
      </w:r>
      <w:r>
        <w:rPr>
          <w:spacing w:val="-6"/>
        </w:rPr>
        <w:t xml:space="preserve"> </w:t>
      </w:r>
      <w:r>
        <w:t>load</w:t>
      </w:r>
      <w:r>
        <w:rPr>
          <w:spacing w:val="-9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negatively.</w:t>
      </w:r>
      <w:r>
        <w:rPr>
          <w:spacing w:val="-7"/>
        </w:rPr>
        <w:t xml:space="preserve"> </w:t>
      </w:r>
      <w:r>
        <w:t>So,</w:t>
      </w:r>
      <w:r>
        <w:rPr>
          <w:spacing w:val="-3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consider</w:t>
      </w:r>
      <w:r>
        <w:rPr>
          <w:spacing w:val="-7"/>
        </w:rPr>
        <w:t xml:space="preserve"> </w:t>
      </w:r>
      <w:r>
        <w:t>principal</w:t>
      </w:r>
      <w:r>
        <w:rPr>
          <w:spacing w:val="-7"/>
        </w:rPr>
        <w:t xml:space="preserve"> </w:t>
      </w:r>
      <w:r>
        <w:t>component</w:t>
      </w:r>
      <w:r>
        <w:rPr>
          <w:spacing w:val="-3"/>
        </w:rPr>
        <w:t xml:space="preserve"> </w:t>
      </w:r>
      <w:r>
        <w:t>2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principal</w:t>
      </w:r>
      <w:r>
        <w:rPr>
          <w:spacing w:val="-2"/>
        </w:rPr>
        <w:t xml:space="preserve"> </w:t>
      </w:r>
      <w:r>
        <w:t>component</w:t>
      </w:r>
      <w:r>
        <w:rPr>
          <w:spacing w:val="-51"/>
        </w:rPr>
        <w:t xml:space="preserve"> </w:t>
      </w:r>
      <w:r>
        <w:t>3 to create perceptual map. Function projAxes plots how the principal components are</w:t>
      </w:r>
      <w:r>
        <w:rPr>
          <w:spacing w:val="1"/>
        </w:rPr>
        <w:t xml:space="preserve"> </w:t>
      </w:r>
      <w:r>
        <w:t>composed</w:t>
      </w:r>
      <w:r>
        <w:rPr>
          <w:spacing w:val="4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original</w:t>
      </w:r>
      <w:r>
        <w:rPr>
          <w:spacing w:val="-2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visualises the</w:t>
      </w:r>
      <w:r>
        <w:rPr>
          <w:spacing w:val="1"/>
        </w:rPr>
        <w:t xml:space="preserve"> </w:t>
      </w:r>
      <w:r>
        <w:t>rotation</w:t>
      </w:r>
      <w:r>
        <w:rPr>
          <w:spacing w:val="-2"/>
        </w:rPr>
        <w:t xml:space="preserve"> </w:t>
      </w:r>
      <w:r>
        <w:t>matrix.</w:t>
      </w:r>
    </w:p>
    <w:p>
      <w:pPr>
        <w:pStyle w:val="11"/>
        <w:spacing w:before="192"/>
        <w:ind w:left="1040" w:right="1278"/>
      </w:pPr>
    </w:p>
    <w:p>
      <w:pPr>
        <w:pStyle w:val="11"/>
        <w:spacing w:before="7"/>
        <w:rPr>
          <w:sz w:val="20"/>
        </w:rPr>
      </w:pPr>
      <w:r>
        <w:drawing>
          <wp:inline distT="0" distB="0" distL="114300" distR="114300">
            <wp:extent cx="7282180" cy="826135"/>
            <wp:effectExtent l="0" t="0" r="13970" b="12065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82180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sz w:val="20"/>
        </w:rPr>
      </w:pPr>
    </w:p>
    <w:p>
      <w:pPr>
        <w:pStyle w:val="11"/>
        <w:spacing w:before="11"/>
        <w:rPr>
          <w:sz w:val="28"/>
        </w:rPr>
      </w:pPr>
      <w:r>
        <w:drawing>
          <wp:inline distT="0" distB="0" distL="114300" distR="114300">
            <wp:extent cx="6819900" cy="3638550"/>
            <wp:effectExtent l="0" t="0" r="0" b="0"/>
            <wp:docPr id="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163"/>
        <w:ind w:left="1040" w:right="1165"/>
      </w:pPr>
      <w:r>
        <w:t>Interpretation: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EXCEEDING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PLANNED</w:t>
      </w:r>
      <w:r>
        <w:rPr>
          <w:spacing w:val="-4"/>
        </w:rPr>
        <w:t xml:space="preserve"> </w:t>
      </w:r>
      <w:r>
        <w:t>BUDGET</w:t>
      </w:r>
      <w:r>
        <w:rPr>
          <w:spacing w:val="-8"/>
        </w:rPr>
        <w:t xml:space="preserve"> </w:t>
      </w:r>
      <w:r>
        <w:t>(represented</w:t>
      </w:r>
      <w:r>
        <w:rPr>
          <w:spacing w:val="-8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arrow</w:t>
      </w:r>
      <w:r>
        <w:rPr>
          <w:spacing w:val="-7"/>
        </w:rPr>
        <w:t xml:space="preserve"> </w:t>
      </w:r>
      <w:r>
        <w:t>pointing</w:t>
      </w:r>
      <w:r>
        <w:rPr>
          <w:spacing w:val="-5"/>
        </w:rPr>
        <w:t xml:space="preserve"> </w:t>
      </w:r>
      <w:r>
        <w:t>in</w:t>
      </w:r>
      <w:r>
        <w:rPr>
          <w:spacing w:val="-5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slightly left</w:t>
      </w:r>
      <w:r>
        <w:rPr>
          <w:spacing w:val="-2"/>
        </w:rPr>
        <w:t xml:space="preserve"> </w:t>
      </w:r>
      <w:r>
        <w:t>direction)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travel</w:t>
      </w:r>
      <w:r>
        <w:rPr>
          <w:spacing w:val="-1"/>
        </w:rPr>
        <w:t xml:space="preserve"> </w:t>
      </w:r>
      <w:r>
        <w:t>motive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quite</w:t>
      </w:r>
      <w:r>
        <w:rPr>
          <w:spacing w:val="-2"/>
        </w:rPr>
        <w:t xml:space="preserve"> </w:t>
      </w:r>
      <w:r>
        <w:t>unique.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other hand,</w:t>
      </w:r>
    </w:p>
    <w:p>
      <w:pPr>
        <w:spacing w:after="0"/>
        <w:sectPr>
          <w:pgSz w:w="12240" w:h="15840"/>
          <w:pgMar w:top="1440" w:right="360" w:bottom="280" w:left="400" w:header="720" w:footer="720" w:gutter="0"/>
          <w:cols w:space="720" w:num="1"/>
        </w:sectPr>
      </w:pPr>
    </w:p>
    <w:p>
      <w:pPr>
        <w:pStyle w:val="11"/>
        <w:spacing w:before="84" w:line="237" w:lineRule="auto"/>
        <w:ind w:left="1040" w:right="1165"/>
      </w:pPr>
      <w:r>
        <w:t>LIFESTYLE</w:t>
      </w:r>
      <w:r>
        <w:rPr>
          <w:spacing w:val="-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LOCAL</w:t>
      </w:r>
      <w:r>
        <w:rPr>
          <w:spacing w:val="-6"/>
        </w:rPr>
        <w:t xml:space="preserve"> </w:t>
      </w:r>
      <w:r>
        <w:t>PEOPLE,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interest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CULTURAL</w:t>
      </w:r>
      <w:r>
        <w:rPr>
          <w:spacing w:val="-6"/>
        </w:rPr>
        <w:t xml:space="preserve"> </w:t>
      </w:r>
      <w:r>
        <w:t>OFFERS</w:t>
      </w:r>
      <w:r>
        <w:rPr>
          <w:spacing w:val="-3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destinations</w:t>
      </w:r>
      <w:r>
        <w:rPr>
          <w:spacing w:val="-5"/>
        </w:rPr>
        <w:t xml:space="preserve"> </w:t>
      </w:r>
      <w:r>
        <w:t>often</w:t>
      </w:r>
      <w:r>
        <w:rPr>
          <w:spacing w:val="-51"/>
        </w:rPr>
        <w:t xml:space="preserve"> </w:t>
      </w:r>
      <w:r>
        <w:t>occur</w:t>
      </w:r>
      <w:r>
        <w:rPr>
          <w:spacing w:val="-1"/>
        </w:rPr>
        <w:t xml:space="preserve"> </w:t>
      </w:r>
      <w:r>
        <w:t>simultaneously</w:t>
      </w:r>
      <w:r>
        <w:rPr>
          <w:spacing w:val="-1"/>
        </w:rPr>
        <w:t xml:space="preserve"> </w:t>
      </w:r>
      <w:r>
        <w:t>(as indicated by the</w:t>
      </w:r>
      <w:r>
        <w:rPr>
          <w:spacing w:val="-1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arrows</w:t>
      </w:r>
      <w:r>
        <w:rPr>
          <w:spacing w:val="-1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pointing 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bottom).</w:t>
      </w:r>
    </w:p>
    <w:p>
      <w:pPr>
        <w:pStyle w:val="11"/>
        <w:rPr>
          <w:sz w:val="28"/>
        </w:rPr>
      </w:pPr>
    </w:p>
    <w:p>
      <w:pPr>
        <w:pStyle w:val="11"/>
        <w:spacing w:before="246"/>
        <w:ind w:left="1040" w:right="1165" w:firstLine="705"/>
      </w:pPr>
      <w:r>
        <w:t>We can use principal component analysis to reduce the number of segmentation</w:t>
      </w:r>
      <w:r>
        <w:rPr>
          <w:spacing w:val="1"/>
        </w:rPr>
        <w:t xml:space="preserve"> </w:t>
      </w:r>
      <w:r>
        <w:t>variable</w:t>
      </w:r>
      <w:r>
        <w:rPr>
          <w:spacing w:val="-7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extracting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market</w:t>
      </w:r>
      <w:r>
        <w:rPr>
          <w:spacing w:val="-2"/>
        </w:rPr>
        <w:t xml:space="preserve"> </w:t>
      </w:r>
      <w:r>
        <w:t>segment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consumer</w:t>
      </w:r>
      <w:r>
        <w:rPr>
          <w:spacing w:val="-7"/>
        </w:rPr>
        <w:t xml:space="preserve"> </w:t>
      </w:r>
      <w:r>
        <w:t>data.</w:t>
      </w:r>
      <w:r>
        <w:rPr>
          <w:spacing w:val="-9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helpful</w:t>
      </w:r>
      <w:r>
        <w:rPr>
          <w:spacing w:val="-7"/>
        </w:rPr>
        <w:t xml:space="preserve"> </w:t>
      </w:r>
      <w:r>
        <w:t>because</w:t>
      </w:r>
      <w:r>
        <w:rPr>
          <w:spacing w:val="-5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reducing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 of</w:t>
      </w:r>
      <w:r>
        <w:rPr>
          <w:spacing w:val="2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meaningful</w:t>
      </w:r>
      <w:r>
        <w:rPr>
          <w:spacing w:val="-3"/>
        </w:rPr>
        <w:t xml:space="preserve"> </w:t>
      </w:r>
      <w:r>
        <w:t>insights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handle.</w:t>
      </w: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spacing w:before="5"/>
        <w:rPr>
          <w:sz w:val="15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1343660</wp:posOffset>
            </wp:positionH>
            <wp:positionV relativeFrom="paragraph">
              <wp:posOffset>144145</wp:posOffset>
            </wp:positionV>
            <wp:extent cx="3676650" cy="2957195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2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935" cy="2957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360" w:right="360" w:bottom="280" w:left="400" w:header="720" w:footer="720" w:gutter="0"/>
          <w:cols w:space="720" w:num="1"/>
        </w:sectPr>
      </w:pPr>
    </w:p>
    <w:p>
      <w:pPr>
        <w:pStyle w:val="2"/>
        <w:ind w:left="1030" w:right="1301"/>
      </w:pPr>
      <w:bookmarkStart w:id="5" w:name="Step 5: Extracting Segments"/>
      <w:bookmarkEnd w:id="5"/>
      <w:r>
        <w:t>Step</w:t>
      </w:r>
      <w:r>
        <w:rPr>
          <w:spacing w:val="-19"/>
        </w:rPr>
        <w:t xml:space="preserve"> </w:t>
      </w:r>
      <w:r>
        <w:t>5:</w:t>
      </w:r>
      <w:r>
        <w:rPr>
          <w:spacing w:val="-15"/>
        </w:rPr>
        <w:t xml:space="preserve"> </w:t>
      </w:r>
      <w:r>
        <w:t>Extracting</w:t>
      </w:r>
      <w:r>
        <w:rPr>
          <w:spacing w:val="-17"/>
        </w:rPr>
        <w:t xml:space="preserve"> </w:t>
      </w:r>
      <w:r>
        <w:t>Segments</w:t>
      </w:r>
    </w:p>
    <w:p>
      <w:pPr>
        <w:pStyle w:val="11"/>
        <w:spacing w:before="9"/>
        <w:rPr>
          <w:b/>
          <w:sz w:val="41"/>
        </w:rPr>
      </w:pPr>
    </w:p>
    <w:p>
      <w:pPr>
        <w:pStyle w:val="11"/>
        <w:spacing w:line="259" w:lineRule="auto"/>
        <w:ind w:left="800" w:right="656"/>
        <w:jc w:val="both"/>
      </w:pPr>
      <w:r>
        <w:t>Step 5 is where we extract segments. To illustrate a range of extraction techniques, we subdivide this</w:t>
      </w:r>
      <w:r>
        <w:rPr>
          <w:spacing w:val="1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sections.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 section,</w:t>
      </w:r>
      <w:r>
        <w:rPr>
          <w:spacing w:val="-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 use standard</w:t>
      </w:r>
      <w:r>
        <w:rPr>
          <w:spacing w:val="-1"/>
        </w:rPr>
        <w:t xml:space="preserve"> </w:t>
      </w:r>
      <w:r>
        <w:t>k-means analysis.</w:t>
      </w:r>
    </w:p>
    <w:p>
      <w:pPr>
        <w:pStyle w:val="11"/>
        <w:rPr>
          <w:sz w:val="28"/>
        </w:rPr>
      </w:pPr>
    </w:p>
    <w:p>
      <w:pPr>
        <w:pStyle w:val="11"/>
        <w:spacing w:before="10"/>
      </w:pPr>
    </w:p>
    <w:p>
      <w:pPr>
        <w:pStyle w:val="6"/>
        <w:numPr>
          <w:ilvl w:val="1"/>
          <w:numId w:val="2"/>
        </w:numPr>
        <w:tabs>
          <w:tab w:val="left" w:pos="1221"/>
        </w:tabs>
        <w:spacing w:before="0" w:after="0" w:line="240" w:lineRule="auto"/>
        <w:ind w:left="1220" w:right="0" w:hanging="421"/>
        <w:jc w:val="left"/>
      </w:pPr>
      <w:bookmarkStart w:id="6" w:name="5.1 Grouping Consumers:"/>
      <w:bookmarkEnd w:id="6"/>
      <w:bookmarkStart w:id="7" w:name="5.1 Grouping Consumers:"/>
      <w:bookmarkEnd w:id="7"/>
      <w:r>
        <w:rPr>
          <w:spacing w:val="-2"/>
        </w:rPr>
        <w:t>Grouping</w:t>
      </w:r>
      <w:r>
        <w:rPr>
          <w:spacing w:val="-10"/>
        </w:rPr>
        <w:t xml:space="preserve"> </w:t>
      </w:r>
      <w:r>
        <w:rPr>
          <w:spacing w:val="-1"/>
        </w:rPr>
        <w:t>Consumers:</w:t>
      </w:r>
    </w:p>
    <w:p>
      <w:pPr>
        <w:pStyle w:val="11"/>
        <w:spacing w:before="9"/>
        <w:rPr>
          <w:b/>
          <w:sz w:val="35"/>
        </w:rPr>
      </w:pPr>
    </w:p>
    <w:p>
      <w:pPr>
        <w:pStyle w:val="11"/>
        <w:ind w:left="800" w:right="638"/>
        <w:jc w:val="both"/>
      </w:pPr>
      <w:r>
        <w:t>For</w:t>
      </w:r>
      <w:r>
        <w:rPr>
          <w:spacing w:val="1"/>
        </w:rPr>
        <w:t xml:space="preserve"> </w:t>
      </w:r>
      <w:r>
        <w:t>extracting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segments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mostly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approaches. Selecting a suitable clustering method requires matching the data analytic featuresof the</w:t>
      </w:r>
      <w:r>
        <w:rPr>
          <w:spacing w:val="1"/>
        </w:rPr>
        <w:t xml:space="preserve"> </w:t>
      </w:r>
      <w:r>
        <w:t>resulting</w:t>
      </w:r>
      <w:r>
        <w:rPr>
          <w:spacing w:val="-1"/>
        </w:rPr>
        <w:t xml:space="preserve"> </w:t>
      </w:r>
      <w:r>
        <w:t>clustering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context-dependent requirements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desired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researcher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market.</w:t>
      </w:r>
    </w:p>
    <w:p>
      <w:pPr>
        <w:pStyle w:val="11"/>
        <w:spacing w:before="9"/>
        <w:rPr>
          <w:sz w:val="20"/>
        </w:rPr>
      </w:pPr>
    </w:p>
    <w:p>
      <w:pPr>
        <w:pStyle w:val="11"/>
        <w:ind w:left="800"/>
        <w:jc w:val="both"/>
      </w:pPr>
      <w:r>
        <w:t>Some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segment</w:t>
      </w:r>
      <w:r>
        <w:rPr>
          <w:spacing w:val="-8"/>
        </w:rPr>
        <w:t xml:space="preserve"> </w:t>
      </w:r>
      <w:r>
        <w:t>characteristics</w:t>
      </w:r>
      <w:r>
        <w:rPr>
          <w:spacing w:val="-5"/>
        </w:rPr>
        <w:t xml:space="preserve"> </w:t>
      </w:r>
      <w:r>
        <w:t>informing</w:t>
      </w:r>
      <w:r>
        <w:rPr>
          <w:spacing w:val="-5"/>
        </w:rPr>
        <w:t xml:space="preserve"> </w:t>
      </w:r>
      <w:r>
        <w:t>extraction</w:t>
      </w:r>
      <w:r>
        <w:rPr>
          <w:spacing w:val="-8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given:</w:t>
      </w:r>
    </w:p>
    <w:p>
      <w:pPr>
        <w:pStyle w:val="11"/>
        <w:spacing w:before="2"/>
        <w:rPr>
          <w:sz w:val="33"/>
        </w:rPr>
      </w:pPr>
    </w:p>
    <w:p>
      <w:pPr>
        <w:pStyle w:val="11"/>
        <w:spacing w:line="237" w:lineRule="auto"/>
        <w:ind w:left="800" w:right="644"/>
        <w:jc w:val="both"/>
      </w:pPr>
      <w:r>
        <w:t>Data set characteristics: – Size (number of consumers, number of segmentation variables) – Scale level</w:t>
      </w:r>
      <w:r>
        <w:rPr>
          <w:spacing w:val="-5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segmentation</w:t>
      </w:r>
      <w:r>
        <w:rPr>
          <w:spacing w:val="-4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>(nominal,</w:t>
      </w:r>
      <w:r>
        <w:rPr>
          <w:spacing w:val="-7"/>
        </w:rPr>
        <w:t xml:space="preserve"> </w:t>
      </w:r>
      <w:r>
        <w:t>ordinal,</w:t>
      </w:r>
      <w:r>
        <w:rPr>
          <w:spacing w:val="-7"/>
        </w:rPr>
        <w:t xml:space="preserve"> </w:t>
      </w:r>
      <w:r>
        <w:t>metric,</w:t>
      </w:r>
      <w:r>
        <w:rPr>
          <w:spacing w:val="-8"/>
        </w:rPr>
        <w:t xml:space="preserve"> </w:t>
      </w:r>
      <w:r>
        <w:t>mixed)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Special</w:t>
      </w:r>
      <w:r>
        <w:rPr>
          <w:spacing w:val="-8"/>
        </w:rPr>
        <w:t xml:space="preserve"> </w:t>
      </w:r>
      <w:r>
        <w:t>structure,</w:t>
      </w:r>
      <w:r>
        <w:rPr>
          <w:spacing w:val="-7"/>
        </w:rPr>
        <w:t xml:space="preserve"> </w:t>
      </w:r>
      <w:r>
        <w:t>additional</w:t>
      </w:r>
      <w:r>
        <w:rPr>
          <w:spacing w:val="-4"/>
        </w:rPr>
        <w:t xml:space="preserve"> </w:t>
      </w:r>
      <w:r>
        <w:t>information.</w:t>
      </w:r>
    </w:p>
    <w:p>
      <w:pPr>
        <w:pStyle w:val="11"/>
        <w:spacing w:before="9"/>
        <w:rPr>
          <w:sz w:val="20"/>
        </w:rPr>
      </w:pPr>
    </w:p>
    <w:p>
      <w:pPr>
        <w:pStyle w:val="11"/>
        <w:spacing w:line="242" w:lineRule="auto"/>
        <w:ind w:left="800" w:right="648"/>
        <w:jc w:val="both"/>
      </w:pPr>
      <w:r>
        <w:t>Segment characteristics:</w:t>
      </w:r>
      <w:r>
        <w:rPr>
          <w:spacing w:val="1"/>
        </w:rPr>
        <w:t xml:space="preserve"> </w:t>
      </w:r>
      <w:r>
        <w:t>– Similarities of</w:t>
      </w:r>
      <w:r>
        <w:rPr>
          <w:spacing w:val="1"/>
        </w:rPr>
        <w:t xml:space="preserve"> </w:t>
      </w:r>
      <w:r>
        <w:t>consumers in the same segment</w:t>
      </w:r>
      <w:r>
        <w:rPr>
          <w:spacing w:val="1"/>
        </w:rPr>
        <w:t xml:space="preserve"> </w:t>
      </w:r>
      <w:r>
        <w:t>– Differences between</w:t>
      </w:r>
      <w:r>
        <w:rPr>
          <w:spacing w:val="1"/>
        </w:rPr>
        <w:t xml:space="preserve"> </w:t>
      </w:r>
      <w:r>
        <w:t>consumers from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segments</w:t>
      </w:r>
      <w:r>
        <w:rPr>
          <w:spacing w:val="4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segments</w:t>
      </w:r>
    </w:p>
    <w:p>
      <w:pPr>
        <w:pStyle w:val="11"/>
        <w:spacing w:before="243" w:line="242" w:lineRule="auto"/>
        <w:ind w:left="800" w:right="652"/>
        <w:jc w:val="both"/>
      </w:pPr>
      <w:r>
        <w:t>None of these methods outperform other methods in all situations. Rather, each method has pros and</w:t>
      </w:r>
      <w:r>
        <w:rPr>
          <w:spacing w:val="-52"/>
        </w:rPr>
        <w:t xml:space="preserve"> </w:t>
      </w:r>
      <w:r>
        <w:t>cons.</w:t>
      </w:r>
    </w:p>
    <w:p>
      <w:pPr>
        <w:pStyle w:val="11"/>
        <w:spacing w:before="244"/>
        <w:ind w:left="800" w:right="647"/>
        <w:jc w:val="both"/>
      </w:pPr>
      <w:r>
        <w:t>Distance-based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notion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similarity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observations</w:t>
      </w:r>
      <w:r>
        <w:rPr>
          <w:spacing w:val="1"/>
        </w:rPr>
        <w:t xml:space="preserve"> </w:t>
      </w:r>
      <w:r>
        <w:t>(consumers), and try to find groups of similar observations (market segments). For distance- based</w:t>
      </w:r>
      <w:r>
        <w:rPr>
          <w:spacing w:val="1"/>
        </w:rPr>
        <w:t xml:space="preserve"> </w:t>
      </w:r>
      <w:r>
        <w:t>methods,</w:t>
      </w:r>
      <w:r>
        <w:rPr>
          <w:spacing w:val="-1"/>
        </w:rPr>
        <w:t xml:space="preserve"> </w:t>
      </w:r>
      <w:r>
        <w:t>the choice of the</w:t>
      </w:r>
      <w:r>
        <w:rPr>
          <w:spacing w:val="1"/>
        </w:rPr>
        <w:t xml:space="preserve"> </w:t>
      </w:r>
      <w:r>
        <w:t>distance measure depends on</w:t>
      </w:r>
      <w:r>
        <w:rPr>
          <w:spacing w:val="-1"/>
        </w:rPr>
        <w:t xml:space="preserve"> </w:t>
      </w:r>
      <w:r>
        <w:t>the scale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data.</w:t>
      </w:r>
    </w:p>
    <w:p>
      <w:pPr>
        <w:pStyle w:val="11"/>
        <w:rPr>
          <w:sz w:val="20"/>
        </w:rPr>
      </w:pPr>
    </w:p>
    <w:p>
      <w:pPr>
        <w:pStyle w:val="11"/>
        <w:spacing w:before="4"/>
        <w:rPr>
          <w:sz w:val="14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1574800</wp:posOffset>
            </wp:positionH>
            <wp:positionV relativeFrom="paragraph">
              <wp:posOffset>135890</wp:posOffset>
            </wp:positionV>
            <wp:extent cx="3209925" cy="2105025"/>
            <wp:effectExtent l="0" t="0" r="0" b="0"/>
            <wp:wrapTopAndBottom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3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774" cy="210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rPr>
          <w:sz w:val="28"/>
        </w:rPr>
      </w:pPr>
    </w:p>
    <w:p>
      <w:pPr>
        <w:pStyle w:val="11"/>
        <w:spacing w:before="1"/>
        <w:rPr>
          <w:sz w:val="21"/>
        </w:rPr>
      </w:pPr>
    </w:p>
    <w:p>
      <w:pPr>
        <w:pStyle w:val="11"/>
        <w:ind w:left="800" w:right="644"/>
        <w:jc w:val="both"/>
      </w:pPr>
      <w:r>
        <w:t>Model-based methods formulate a concise stochastic model for the market segments where mainly</w:t>
      </w:r>
      <w:r>
        <w:rPr>
          <w:spacing w:val="1"/>
        </w:rPr>
        <w:t xml:space="preserve"> </w:t>
      </w:r>
      <w:r>
        <w:t>distributions and probabilistic approach is used. Model based approaches are more probability based</w:t>
      </w:r>
      <w:r>
        <w:rPr>
          <w:spacing w:val="1"/>
        </w:rPr>
        <w:t xml:space="preserve"> </w:t>
      </w:r>
      <w:r>
        <w:t>considering parameters of segment size and characteristics consumer's probability of getting fit into</w:t>
      </w:r>
      <w:r>
        <w:rPr>
          <w:spacing w:val="1"/>
        </w:rPr>
        <w:t xml:space="preserve"> </w:t>
      </w:r>
      <w:r>
        <w:rPr>
          <w:spacing w:val="-1"/>
        </w:rPr>
        <w:t>segment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derived</w:t>
      </w:r>
      <w:r>
        <w:rPr>
          <w:spacing w:val="-7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best</w:t>
      </w:r>
      <w:r>
        <w:rPr>
          <w:spacing w:val="-12"/>
        </w:rPr>
        <w:t xml:space="preserve"> </w:t>
      </w:r>
      <w:r>
        <w:t>solution</w:t>
      </w:r>
      <w:r>
        <w:rPr>
          <w:spacing w:val="-8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provided</w:t>
      </w:r>
      <w:r>
        <w:rPr>
          <w:spacing w:val="-7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end.</w:t>
      </w:r>
      <w:r>
        <w:rPr>
          <w:spacing w:val="-8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repeated</w:t>
      </w:r>
      <w:r>
        <w:rPr>
          <w:spacing w:val="-13"/>
        </w:rPr>
        <w:t xml:space="preserve"> </w:t>
      </w:r>
      <w:r>
        <w:t>measurements</w:t>
      </w:r>
    </w:p>
    <w:p>
      <w:pPr>
        <w:spacing w:after="0"/>
        <w:jc w:val="both"/>
        <w:sectPr>
          <w:pgSz w:w="12240" w:h="15840"/>
          <w:pgMar w:top="1320" w:right="360" w:bottom="0" w:left="400" w:header="720" w:footer="720" w:gutter="0"/>
          <w:cols w:space="720" w:num="1"/>
        </w:sectPr>
      </w:pPr>
    </w:p>
    <w:p>
      <w:pPr>
        <w:pStyle w:val="11"/>
        <w:spacing w:before="84" w:line="237" w:lineRule="auto"/>
        <w:ind w:left="800" w:right="649"/>
        <w:jc w:val="both"/>
      </w:pPr>
      <w:r>
        <w:t>of consumers over time, for example, an algorithm that takes this longitudinal natureof the data into</w:t>
      </w:r>
      <w:r>
        <w:rPr>
          <w:spacing w:val="1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needed.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requires</w:t>
      </w:r>
      <w:r>
        <w:rPr>
          <w:spacing w:val="2"/>
        </w:rPr>
        <w:t xml:space="preserve"> </w:t>
      </w:r>
      <w:r>
        <w:t>a model-</w:t>
      </w:r>
    </w:p>
    <w:p>
      <w:pPr>
        <w:pStyle w:val="11"/>
        <w:spacing w:before="6"/>
        <w:rPr>
          <w:sz w:val="37"/>
        </w:rPr>
      </w:pPr>
    </w:p>
    <w:p>
      <w:pPr>
        <w:pStyle w:val="11"/>
        <w:spacing w:line="242" w:lineRule="auto"/>
        <w:ind w:left="800" w:right="649"/>
        <w:jc w:val="both"/>
      </w:pPr>
      <w:r>
        <w:t>based approach. If the data contains purchase histories and price information, and market segments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similar</w:t>
      </w:r>
      <w:r>
        <w:rPr>
          <w:spacing w:val="-6"/>
        </w:rPr>
        <w:t xml:space="preserve"> </w:t>
      </w:r>
      <w:r>
        <w:t>price</w:t>
      </w:r>
      <w:r>
        <w:rPr>
          <w:spacing w:val="-7"/>
        </w:rPr>
        <w:t xml:space="preserve"> </w:t>
      </w:r>
      <w:r>
        <w:t>sensitivity</w:t>
      </w:r>
      <w:r>
        <w:rPr>
          <w:spacing w:val="-2"/>
        </w:rPr>
        <w:t xml:space="preserve"> </w:t>
      </w:r>
      <w:r>
        <w:t>levels,</w:t>
      </w:r>
      <w:r>
        <w:rPr>
          <w:spacing w:val="-7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needed.</w:t>
      </w:r>
      <w:r>
        <w:rPr>
          <w:spacing w:val="1"/>
        </w:rPr>
        <w:t xml:space="preserve"> </w:t>
      </w:r>
      <w:r>
        <w:t>This,</w:t>
      </w:r>
      <w:r>
        <w:rPr>
          <w:spacing w:val="-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turn,</w:t>
      </w:r>
      <w:r>
        <w:rPr>
          <w:spacing w:val="-2"/>
        </w:rPr>
        <w:t xml:space="preserve"> </w:t>
      </w:r>
      <w:r>
        <w:t>calls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theuse</w:t>
      </w:r>
      <w:r>
        <w:rPr>
          <w:spacing w:val="-52"/>
        </w:rPr>
        <w:t xml:space="preserve"> </w:t>
      </w:r>
      <w:r>
        <w:t>of a model-based segment</w:t>
      </w:r>
      <w:r>
        <w:rPr>
          <w:spacing w:val="-1"/>
        </w:rPr>
        <w:t xml:space="preserve"> </w:t>
      </w:r>
      <w:r>
        <w:t>extraction</w:t>
      </w:r>
      <w:r>
        <w:rPr>
          <w:spacing w:val="-1"/>
        </w:rPr>
        <w:t xml:space="preserve"> </w:t>
      </w:r>
      <w:r>
        <w:t>algorithm.</w:t>
      </w:r>
    </w:p>
    <w:p>
      <w:pPr>
        <w:pStyle w:val="11"/>
        <w:spacing w:before="243" w:line="242" w:lineRule="auto"/>
        <w:ind w:left="800" w:right="642"/>
        <w:jc w:val="both"/>
      </w:pPr>
      <w:r>
        <w:t>In the case of binary segmentation variables, another aspect needs to be considered. We may want</w:t>
      </w:r>
      <w:r>
        <w:rPr>
          <w:spacing w:val="1"/>
        </w:rPr>
        <w:t xml:space="preserve"> </w:t>
      </w:r>
      <w:r>
        <w:t>consumers in the same segments to have both the presence and absence of segmentation variables in</w:t>
      </w:r>
      <w:r>
        <w:rPr>
          <w:spacing w:val="1"/>
        </w:rPr>
        <w:t xml:space="preserve"> </w:t>
      </w:r>
      <w:r>
        <w:t>common,</w:t>
      </w:r>
      <w:r>
        <w:rPr>
          <w:spacing w:val="-1"/>
        </w:rPr>
        <w:t xml:space="preserve"> </w:t>
      </w:r>
      <w:r>
        <w:t>here these variables</w:t>
      </w:r>
      <w:r>
        <w:rPr>
          <w:spacing w:val="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 symmetrical</w:t>
      </w:r>
      <w:r>
        <w:rPr>
          <w:spacing w:val="-1"/>
        </w:rPr>
        <w:t xml:space="preserve"> </w:t>
      </w:r>
      <w:r>
        <w:t>(with</w:t>
      </w:r>
      <w:r>
        <w:rPr>
          <w:spacing w:val="-3"/>
        </w:rPr>
        <w:t xml:space="preserve"> </w:t>
      </w:r>
      <w:r>
        <w:t>0s and</w:t>
      </w:r>
      <w:r>
        <w:rPr>
          <w:spacing w:val="-2"/>
        </w:rPr>
        <w:t xml:space="preserve"> </w:t>
      </w:r>
      <w:r>
        <w:t>1s</w:t>
      </w:r>
      <w:r>
        <w:rPr>
          <w:spacing w:val="1"/>
        </w:rPr>
        <w:t xml:space="preserve"> </w:t>
      </w:r>
      <w:r>
        <w:t>treated</w:t>
      </w:r>
      <w:r>
        <w:rPr>
          <w:spacing w:val="-1"/>
        </w:rPr>
        <w:t xml:space="preserve"> </w:t>
      </w:r>
      <w:r>
        <w:t>equally).</w:t>
      </w: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spacing w:before="4"/>
        <w:rPr>
          <w:sz w:val="17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1233805</wp:posOffset>
            </wp:positionH>
            <wp:positionV relativeFrom="paragraph">
              <wp:posOffset>159385</wp:posOffset>
            </wp:positionV>
            <wp:extent cx="4936490" cy="5383530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4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722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spacing w:before="2"/>
        <w:rPr>
          <w:sz w:val="33"/>
        </w:rPr>
      </w:pPr>
    </w:p>
    <w:p>
      <w:pPr>
        <w:pStyle w:val="11"/>
        <w:ind w:left="1040" w:right="814"/>
        <w:jc w:val="both"/>
      </w:pPr>
      <w:r>
        <w:t>Alternatively, we may be concerned about segmentation variables consumers have in common,</w:t>
      </w:r>
      <w:r>
        <w:rPr>
          <w:spacing w:val="1"/>
        </w:rPr>
        <w:t xml:space="preserve"> </w:t>
      </w:r>
      <w:r>
        <w:t>herethese variables would be symmetrical (with only common 1s being of interest). Biclustering</w:t>
      </w:r>
      <w:r>
        <w:rPr>
          <w:spacing w:val="1"/>
        </w:rPr>
        <w:t xml:space="preserve"> </w:t>
      </w:r>
      <w:r>
        <w:t>uses binary information asymmetrically. Distance-based methods can use distance measures that</w:t>
      </w:r>
      <w:r>
        <w:rPr>
          <w:spacing w:val="1"/>
        </w:rPr>
        <w:t xml:space="preserve"> </w:t>
      </w:r>
      <w:r>
        <w:t>accountfor this asymmetry,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extract segments characterized</w:t>
      </w:r>
      <w:r>
        <w:rPr>
          <w:spacing w:val="-1"/>
        </w:rPr>
        <w:t xml:space="preserve"> </w:t>
      </w:r>
      <w:r>
        <w:t>by common</w:t>
      </w:r>
      <w:r>
        <w:rPr>
          <w:spacing w:val="-2"/>
        </w:rPr>
        <w:t xml:space="preserve"> </w:t>
      </w:r>
      <w:r>
        <w:t>1s.</w:t>
      </w:r>
    </w:p>
    <w:p>
      <w:pPr>
        <w:spacing w:after="0"/>
        <w:jc w:val="both"/>
        <w:sectPr>
          <w:pgSz w:w="12240" w:h="15840"/>
          <w:pgMar w:top="1320" w:right="360" w:bottom="0" w:left="400" w:header="720" w:footer="720" w:gutter="0"/>
          <w:cols w:space="720" w:num="1"/>
        </w:sectPr>
      </w:pPr>
    </w:p>
    <w:p>
      <w:pPr>
        <w:pStyle w:val="11"/>
        <w:spacing w:before="182" w:line="259" w:lineRule="auto"/>
        <w:ind w:left="1040" w:right="789"/>
        <w:jc w:val="both"/>
      </w:pPr>
      <w:r>
        <w:t>Data-driven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exploratory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nature.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typically not well structured. Consumers come in all shapes and forms a two-dimensional plot of</w:t>
      </w:r>
      <w:r>
        <w:rPr>
          <w:spacing w:val="1"/>
        </w:rPr>
        <w:t xml:space="preserve"> </w:t>
      </w:r>
      <w:r>
        <w:t>consumers’ product preferences typically does not contain clear groups of consumers. Rather,</w:t>
      </w:r>
      <w:r>
        <w:rPr>
          <w:spacing w:val="1"/>
        </w:rPr>
        <w:t xml:space="preserve"> </w:t>
      </w:r>
      <w:r>
        <w:t>consumer preferences are spread across the entire plot. The combination of exploratory methods</w:t>
      </w:r>
      <w:r>
        <w:rPr>
          <w:spacing w:val="1"/>
        </w:rPr>
        <w:t xml:space="preserve"> </w:t>
      </w:r>
      <w:r>
        <w:t>andunstructured consumer data that results from any method used to extract market segments</w:t>
      </w:r>
      <w:r>
        <w:rPr>
          <w:spacing w:val="1"/>
        </w:rPr>
        <w:t xml:space="preserve"> </w:t>
      </w:r>
      <w:r>
        <w:t>from suchdata will strongly depend on the assumptions made on the structure of the segments</w:t>
      </w:r>
      <w:r>
        <w:rPr>
          <w:spacing w:val="1"/>
        </w:rPr>
        <w:t xml:space="preserve"> </w:t>
      </w:r>
      <w:r>
        <w:t>implied by the method. The result of a market segmentation analysis, therefore, is determined as</w:t>
      </w:r>
      <w:r>
        <w:rPr>
          <w:spacing w:val="1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underlying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as it is by the</w:t>
      </w:r>
      <w:r>
        <w:rPr>
          <w:spacing w:val="1"/>
        </w:rPr>
        <w:t xml:space="preserve"> </w:t>
      </w:r>
      <w:r>
        <w:t>extraction</w:t>
      </w:r>
      <w:r>
        <w:rPr>
          <w:spacing w:val="-2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chosen.</w:t>
      </w:r>
    </w:p>
    <w:p>
      <w:pPr>
        <w:spacing w:before="155"/>
        <w:ind w:left="1040" w:right="0" w:firstLine="0"/>
        <w:jc w:val="both"/>
        <w:rPr>
          <w:b/>
          <w:sz w:val="24"/>
        </w:rPr>
      </w:pPr>
      <w:r>
        <w:rPr>
          <w:sz w:val="24"/>
        </w:rPr>
        <w:t>There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few</w:t>
      </w:r>
      <w:r>
        <w:rPr>
          <w:spacing w:val="-3"/>
          <w:sz w:val="24"/>
        </w:rPr>
        <w:t xml:space="preserve"> </w:t>
      </w:r>
      <w:r>
        <w:rPr>
          <w:sz w:val="24"/>
        </w:rPr>
        <w:t>types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Distance-based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Methods:</w:t>
      </w:r>
    </w:p>
    <w:p>
      <w:pPr>
        <w:pStyle w:val="11"/>
        <w:rPr>
          <w:b/>
          <w:sz w:val="28"/>
        </w:rPr>
      </w:pPr>
    </w:p>
    <w:p>
      <w:pPr>
        <w:pStyle w:val="11"/>
        <w:spacing w:before="6"/>
        <w:rPr>
          <w:b/>
          <w:sz w:val="23"/>
        </w:rPr>
      </w:pPr>
    </w:p>
    <w:p>
      <w:pPr>
        <w:pStyle w:val="6"/>
        <w:numPr>
          <w:ilvl w:val="1"/>
          <w:numId w:val="2"/>
        </w:numPr>
        <w:tabs>
          <w:tab w:val="left" w:pos="421"/>
        </w:tabs>
        <w:spacing w:before="0" w:after="0" w:line="240" w:lineRule="auto"/>
        <w:ind w:left="1541" w:right="7769" w:hanging="1541"/>
        <w:jc w:val="right"/>
      </w:pPr>
      <w:bookmarkStart w:id="8" w:name="5.2 Distance Methods:"/>
      <w:bookmarkEnd w:id="8"/>
      <w:bookmarkStart w:id="9" w:name="5.2 Distance Methods:"/>
      <w:bookmarkEnd w:id="9"/>
      <w:r>
        <w:rPr>
          <w:spacing w:val="-1"/>
        </w:rPr>
        <w:t>Distance</w:t>
      </w:r>
      <w:r>
        <w:rPr>
          <w:spacing w:val="-9"/>
        </w:rPr>
        <w:t xml:space="preserve"> </w:t>
      </w:r>
      <w:r>
        <w:rPr>
          <w:spacing w:val="-1"/>
        </w:rPr>
        <w:t>Methods:</w:t>
      </w:r>
    </w:p>
    <w:p>
      <w:pPr>
        <w:pStyle w:val="11"/>
        <w:spacing w:before="9"/>
        <w:rPr>
          <w:b/>
          <w:sz w:val="35"/>
        </w:rPr>
      </w:pPr>
    </w:p>
    <w:p>
      <w:pPr>
        <w:pStyle w:val="8"/>
        <w:numPr>
          <w:ilvl w:val="2"/>
          <w:numId w:val="2"/>
        </w:numPr>
        <w:tabs>
          <w:tab w:val="left" w:pos="360"/>
        </w:tabs>
        <w:spacing w:before="0" w:after="0" w:line="240" w:lineRule="auto"/>
        <w:ind w:left="1866" w:right="7776" w:hanging="1866"/>
        <w:jc w:val="right"/>
      </w:pPr>
      <w:bookmarkStart w:id="10" w:name="1) Euclidean distance"/>
      <w:bookmarkEnd w:id="10"/>
      <w:bookmarkStart w:id="11" w:name="1) Euclidean distance"/>
      <w:bookmarkEnd w:id="11"/>
      <w:r>
        <w:rPr>
          <w:spacing w:val="-1"/>
        </w:rPr>
        <w:t>Euclidean</w:t>
      </w:r>
      <w:r>
        <w:rPr>
          <w:spacing w:val="-5"/>
        </w:rPr>
        <w:t xml:space="preserve"> </w:t>
      </w:r>
      <w:r>
        <w:rPr>
          <w:spacing w:val="-1"/>
        </w:rPr>
        <w:t>distance</w:t>
      </w:r>
    </w:p>
    <w:p>
      <w:pPr>
        <w:pStyle w:val="11"/>
        <w:spacing w:before="11"/>
        <w:rPr>
          <w:b/>
          <w:sz w:val="23"/>
        </w:rPr>
      </w:pPr>
    </w:p>
    <w:p>
      <w:pPr>
        <w:pStyle w:val="11"/>
        <w:spacing w:before="1" w:line="259" w:lineRule="auto"/>
        <w:ind w:left="1040" w:right="796"/>
        <w:jc w:val="both"/>
      </w:pPr>
      <w:r>
        <w:t>Euclidean Distance represents the shortest distance between two points. Most machine 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K-Means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metric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similarity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observations</w:t>
      </w:r>
    </w:p>
    <w:p>
      <w:pPr>
        <w:pStyle w:val="11"/>
        <w:spacing w:before="2"/>
        <w:rPr>
          <w:sz w:val="26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2245995</wp:posOffset>
            </wp:positionH>
            <wp:positionV relativeFrom="paragraph">
              <wp:posOffset>227965</wp:posOffset>
            </wp:positionV>
            <wp:extent cx="3188335" cy="306070"/>
            <wp:effectExtent l="0" t="0" r="0" b="0"/>
            <wp:wrapTopAndBottom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5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040" cy="305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rPr>
          <w:sz w:val="39"/>
        </w:rPr>
      </w:pPr>
    </w:p>
    <w:p>
      <w:pPr>
        <w:pStyle w:val="8"/>
        <w:numPr>
          <w:ilvl w:val="2"/>
          <w:numId w:val="2"/>
        </w:numPr>
        <w:tabs>
          <w:tab w:val="left" w:pos="1761"/>
        </w:tabs>
        <w:spacing w:before="0" w:after="0" w:line="240" w:lineRule="auto"/>
        <w:ind w:left="1761" w:right="0" w:hanging="360"/>
        <w:jc w:val="left"/>
      </w:pPr>
      <w:bookmarkStart w:id="12" w:name="2) Hierarchical measures"/>
      <w:bookmarkEnd w:id="12"/>
      <w:bookmarkStart w:id="13" w:name="2) Hierarchical measures"/>
      <w:bookmarkEnd w:id="13"/>
      <w:r>
        <w:rPr>
          <w:spacing w:val="-1"/>
        </w:rPr>
        <w:t>Hierarchical</w:t>
      </w:r>
      <w:r>
        <w:rPr>
          <w:spacing w:val="-7"/>
        </w:rPr>
        <w:t xml:space="preserve"> </w:t>
      </w:r>
      <w:r>
        <w:rPr>
          <w:spacing w:val="-1"/>
        </w:rPr>
        <w:t>measures</w:t>
      </w:r>
    </w:p>
    <w:p>
      <w:pPr>
        <w:pStyle w:val="11"/>
        <w:spacing w:before="4"/>
        <w:rPr>
          <w:b/>
        </w:rPr>
      </w:pPr>
    </w:p>
    <w:p>
      <w:pPr>
        <w:pStyle w:val="11"/>
        <w:spacing w:line="259" w:lineRule="auto"/>
        <w:ind w:left="1040" w:right="786"/>
        <w:jc w:val="both"/>
      </w:pPr>
      <w:r>
        <w:rPr>
          <w:spacing w:val="-1"/>
        </w:rPr>
        <w:t>Hierarchical</w:t>
      </w:r>
      <w:r>
        <w:rPr>
          <w:spacing w:val="-7"/>
        </w:rPr>
        <w:t xml:space="preserve"> </w:t>
      </w:r>
      <w:r>
        <w:rPr>
          <w:spacing w:val="-1"/>
        </w:rPr>
        <w:t>clustering</w:t>
      </w:r>
      <w:r>
        <w:rPr>
          <w:spacing w:val="-10"/>
        </w:rPr>
        <w:t xml:space="preserve"> </w:t>
      </w:r>
      <w:r>
        <w:rPr>
          <w:spacing w:val="-1"/>
        </w:rPr>
        <w:t>methods</w:t>
      </w:r>
      <w:r>
        <w:rPr>
          <w:spacing w:val="-6"/>
        </w:rPr>
        <w:t xml:space="preserve"> </w:t>
      </w:r>
      <w:r>
        <w:rPr>
          <w:spacing w:val="-1"/>
        </w:rPr>
        <w:t>are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most</w:t>
      </w:r>
      <w:r>
        <w:rPr>
          <w:spacing w:val="-11"/>
        </w:rPr>
        <w:t xml:space="preserve"> </w:t>
      </w:r>
      <w:r>
        <w:rPr>
          <w:spacing w:val="-1"/>
        </w:rPr>
        <w:t>intuitive</w:t>
      </w:r>
      <w:r>
        <w:rPr>
          <w:spacing w:val="-8"/>
        </w:rPr>
        <w:t xml:space="preserve"> </w:t>
      </w:r>
      <w:r>
        <w:rPr>
          <w:spacing w:val="-1"/>
        </w:rPr>
        <w:t>way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grouping</w:t>
      </w:r>
      <w:r>
        <w:rPr>
          <w:spacing w:val="-10"/>
        </w:rPr>
        <w:t xml:space="preserve"> </w:t>
      </w:r>
      <w:r>
        <w:rPr>
          <w:spacing w:val="-1"/>
        </w:rPr>
        <w:t>data</w:t>
      </w:r>
      <w:r>
        <w:rPr>
          <w:spacing w:val="-12"/>
        </w:rPr>
        <w:t xml:space="preserve"> </w:t>
      </w:r>
      <w:r>
        <w:rPr>
          <w:spacing w:val="-1"/>
        </w:rPr>
        <w:t>because</w:t>
      </w:r>
      <w:r>
        <w:rPr>
          <w:spacing w:val="-11"/>
        </w:rPr>
        <w:t xml:space="preserve"> </w:t>
      </w:r>
      <w:r>
        <w:rPr>
          <w:spacing w:val="-1"/>
        </w:rPr>
        <w:t>they</w:t>
      </w:r>
      <w:r>
        <w:rPr>
          <w:spacing w:val="-11"/>
        </w:rPr>
        <w:t xml:space="preserve"> </w:t>
      </w:r>
      <w:r>
        <w:t>mimic</w:t>
      </w:r>
      <w:r>
        <w:rPr>
          <w:spacing w:val="-13"/>
        </w:rPr>
        <w:t xml:space="preserve"> </w:t>
      </w:r>
      <w:r>
        <w:t>how</w:t>
      </w:r>
      <w:r>
        <w:rPr>
          <w:spacing w:val="-52"/>
        </w:rPr>
        <w:t xml:space="preserve"> </w:t>
      </w:r>
      <w:r>
        <w:t>a human would approach the task of dividing a set of n observations(consumers) into k groups</w:t>
      </w:r>
      <w:r>
        <w:rPr>
          <w:spacing w:val="1"/>
        </w:rPr>
        <w:t xml:space="preserve"> </w:t>
      </w:r>
      <w:r>
        <w:t>(segments). If the aim is to have one large market segment (k = 1), the only possible solution is one</w:t>
      </w:r>
      <w:r>
        <w:rPr>
          <w:spacing w:val="-52"/>
        </w:rPr>
        <w:t xml:space="preserve"> </w:t>
      </w:r>
      <w:r>
        <w:t>big</w:t>
      </w:r>
      <w:r>
        <w:rPr>
          <w:spacing w:val="1"/>
        </w:rPr>
        <w:t xml:space="preserve"> </w:t>
      </w:r>
      <w:r>
        <w:t>market segment</w:t>
      </w:r>
      <w:r>
        <w:rPr>
          <w:spacing w:val="-1"/>
        </w:rPr>
        <w:t xml:space="preserve"> </w:t>
      </w:r>
      <w:r>
        <w:t>containing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consumers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X.</w:t>
      </w:r>
    </w:p>
    <w:p>
      <w:pPr>
        <w:pStyle w:val="11"/>
        <w:rPr>
          <w:sz w:val="20"/>
        </w:rPr>
      </w:pPr>
    </w:p>
    <w:p>
      <w:pPr>
        <w:pStyle w:val="11"/>
        <w:spacing w:before="10"/>
        <w:rPr>
          <w:sz w:val="28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2576195</wp:posOffset>
            </wp:positionH>
            <wp:positionV relativeFrom="paragraph">
              <wp:posOffset>248285</wp:posOffset>
            </wp:positionV>
            <wp:extent cx="2756535" cy="588010"/>
            <wp:effectExtent l="0" t="0" r="0" b="0"/>
            <wp:wrapTopAndBottom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6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6438" cy="587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rPr>
          <w:sz w:val="28"/>
        </w:rPr>
      </w:pPr>
    </w:p>
    <w:p>
      <w:pPr>
        <w:pStyle w:val="11"/>
        <w:rPr>
          <w:sz w:val="28"/>
        </w:rPr>
      </w:pPr>
    </w:p>
    <w:p>
      <w:pPr>
        <w:pStyle w:val="11"/>
        <w:rPr>
          <w:sz w:val="28"/>
        </w:rPr>
      </w:pPr>
    </w:p>
    <w:p>
      <w:pPr>
        <w:pStyle w:val="11"/>
        <w:rPr>
          <w:sz w:val="28"/>
        </w:rPr>
      </w:pPr>
    </w:p>
    <w:p>
      <w:pPr>
        <w:pStyle w:val="11"/>
        <w:rPr>
          <w:sz w:val="28"/>
        </w:rPr>
      </w:pPr>
    </w:p>
    <w:p>
      <w:pPr>
        <w:pStyle w:val="11"/>
        <w:spacing w:before="8"/>
        <w:rPr>
          <w:sz w:val="22"/>
        </w:rPr>
      </w:pPr>
    </w:p>
    <w:p>
      <w:pPr>
        <w:pStyle w:val="8"/>
        <w:numPr>
          <w:ilvl w:val="2"/>
          <w:numId w:val="2"/>
        </w:numPr>
        <w:tabs>
          <w:tab w:val="left" w:pos="1761"/>
        </w:tabs>
        <w:spacing w:before="0" w:after="0" w:line="240" w:lineRule="auto"/>
        <w:ind w:left="1761" w:right="0" w:hanging="280"/>
        <w:jc w:val="left"/>
      </w:pPr>
      <w:bookmarkStart w:id="14" w:name="3) Partitioning method"/>
      <w:bookmarkEnd w:id="14"/>
      <w:bookmarkStart w:id="15" w:name="3) Partitioning method"/>
      <w:bookmarkEnd w:id="15"/>
      <w:r>
        <w:rPr>
          <w:spacing w:val="-1"/>
        </w:rPr>
        <w:t>Partitioning</w:t>
      </w:r>
      <w:r>
        <w:rPr>
          <w:spacing w:val="-5"/>
        </w:rPr>
        <w:t xml:space="preserve"> </w:t>
      </w:r>
      <w:r>
        <w:t>method</w:t>
      </w:r>
    </w:p>
    <w:p>
      <w:pPr>
        <w:pStyle w:val="11"/>
        <w:spacing w:before="10"/>
        <w:rPr>
          <w:b/>
          <w:sz w:val="40"/>
        </w:rPr>
      </w:pPr>
    </w:p>
    <w:p>
      <w:pPr>
        <w:pStyle w:val="11"/>
        <w:ind w:left="1040"/>
        <w:jc w:val="both"/>
      </w:pPr>
      <w:r>
        <w:rPr>
          <w:spacing w:val="-1"/>
        </w:rPr>
        <w:t>Hierarchical</w:t>
      </w:r>
      <w:r>
        <w:rPr>
          <w:spacing w:val="-13"/>
        </w:rPr>
        <w:t xml:space="preserve"> </w:t>
      </w:r>
      <w:r>
        <w:rPr>
          <w:spacing w:val="-1"/>
        </w:rPr>
        <w:t>clustering</w:t>
      </w:r>
      <w:r>
        <w:rPr>
          <w:spacing w:val="-12"/>
        </w:rPr>
        <w:t xml:space="preserve"> </w:t>
      </w:r>
      <w:r>
        <w:rPr>
          <w:spacing w:val="-1"/>
        </w:rPr>
        <w:t>methods</w:t>
      </w:r>
      <w:r>
        <w:rPr>
          <w:spacing w:val="-8"/>
        </w:rPr>
        <w:t xml:space="preserve"> </w:t>
      </w:r>
      <w:r>
        <w:rPr>
          <w:spacing w:val="-1"/>
        </w:rPr>
        <w:t>are</w:t>
      </w:r>
      <w:r>
        <w:rPr>
          <w:spacing w:val="-14"/>
        </w:rPr>
        <w:t xml:space="preserve"> </w:t>
      </w:r>
      <w:r>
        <w:rPr>
          <w:spacing w:val="-1"/>
        </w:rPr>
        <w:t>particularly</w:t>
      </w:r>
      <w:r>
        <w:rPr>
          <w:spacing w:val="-8"/>
        </w:rPr>
        <w:t xml:space="preserve"> </w:t>
      </w:r>
      <w:r>
        <w:t>well</w:t>
      </w:r>
      <w:r>
        <w:rPr>
          <w:spacing w:val="-8"/>
        </w:rPr>
        <w:t xml:space="preserve"> </w:t>
      </w:r>
      <w:r>
        <w:t>suited</w:t>
      </w:r>
      <w:r>
        <w:rPr>
          <w:spacing w:val="-16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analysis</w:t>
      </w:r>
      <w:r>
        <w:rPr>
          <w:spacing w:val="-1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small</w:t>
      </w:r>
      <w:r>
        <w:rPr>
          <w:spacing w:val="-8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sets</w:t>
      </w:r>
      <w:r>
        <w:rPr>
          <w:spacing w:val="-8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up</w:t>
      </w:r>
    </w:p>
    <w:p>
      <w:pPr>
        <w:spacing w:after="0"/>
        <w:jc w:val="both"/>
        <w:sectPr>
          <w:pgSz w:w="12240" w:h="15840"/>
          <w:pgMar w:top="1500" w:right="360" w:bottom="0" w:left="400" w:header="720" w:footer="720" w:gutter="0"/>
          <w:cols w:space="720" w:num="1"/>
        </w:sectPr>
      </w:pPr>
    </w:p>
    <w:p>
      <w:pPr>
        <w:pStyle w:val="11"/>
        <w:spacing w:before="82" w:line="259" w:lineRule="auto"/>
        <w:ind w:left="1040" w:right="787"/>
        <w:jc w:val="both"/>
      </w:pPr>
      <w:r>
        <w:t>to a few hundred observations. For larger data sets, dendrograms are hard to read, and the matrix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pairwise</w:t>
      </w:r>
      <w:r>
        <w:rPr>
          <w:spacing w:val="-10"/>
        </w:rPr>
        <w:t xml:space="preserve"> </w:t>
      </w:r>
      <w:r>
        <w:rPr>
          <w:spacing w:val="-1"/>
        </w:rPr>
        <w:t>distances</w:t>
      </w:r>
      <w:r>
        <w:rPr>
          <w:spacing w:val="-10"/>
        </w:rPr>
        <w:t xml:space="preserve"> </w:t>
      </w:r>
      <w:r>
        <w:t>usually</w:t>
      </w:r>
      <w:r>
        <w:rPr>
          <w:spacing w:val="-11"/>
        </w:rPr>
        <w:t xml:space="preserve"> </w:t>
      </w:r>
      <w:r>
        <w:t>does</w:t>
      </w:r>
      <w:r>
        <w:rPr>
          <w:spacing w:val="-10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fit</w:t>
      </w:r>
      <w:r>
        <w:rPr>
          <w:spacing w:val="-12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computer</w:t>
      </w:r>
      <w:r>
        <w:rPr>
          <w:spacing w:val="-10"/>
        </w:rPr>
        <w:t xml:space="preserve"> </w:t>
      </w:r>
      <w:r>
        <w:t>memory</w:t>
      </w:r>
      <w:r>
        <w:rPr>
          <w:b/>
        </w:rPr>
        <w:t>.</w:t>
      </w:r>
      <w:r>
        <w:rPr>
          <w:b/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sets</w:t>
      </w:r>
      <w:r>
        <w:rPr>
          <w:spacing w:val="-10"/>
        </w:rPr>
        <w:t xml:space="preserve"> </w:t>
      </w:r>
      <w:r>
        <w:t>containing</w:t>
      </w:r>
      <w:r>
        <w:rPr>
          <w:spacing w:val="-10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than</w:t>
      </w:r>
      <w:r>
        <w:rPr>
          <w:spacing w:val="-51"/>
        </w:rPr>
        <w:t xml:space="preserve"> </w:t>
      </w:r>
      <w:r>
        <w:t>1000 observations (consumers), clustering methods creating a single partition are more suitable</w:t>
      </w:r>
      <w:r>
        <w:rPr>
          <w:spacing w:val="1"/>
        </w:rPr>
        <w:t xml:space="preserve"> </w:t>
      </w:r>
      <w:r>
        <w:t>thana nested sequence of partitions. This means that – instead of computing all distances between</w:t>
      </w:r>
      <w:r>
        <w:rPr>
          <w:spacing w:val="-5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pairsof</w:t>
      </w:r>
      <w:r>
        <w:rPr>
          <w:spacing w:val="1"/>
        </w:rPr>
        <w:t xml:space="preserve"> </w:t>
      </w:r>
      <w:r>
        <w:t>observations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set.</w:t>
      </w: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spacing w:before="9"/>
        <w:rPr>
          <w:sz w:val="13"/>
        </w:rPr>
      </w:pPr>
      <w:r>
        <w:pict>
          <v:group id="_x0000_s1029" o:spid="_x0000_s1029" o:spt="203" style="position:absolute;left:0pt;margin-left:126.8pt;margin-top:10.3pt;height:316.1pt;width:371.9pt;mso-position-horizontal-relative:page;mso-wrap-distance-bottom:0pt;mso-wrap-distance-top:0pt;z-index:-251652096;mso-width-relative:page;mso-height-relative:page;" coordorigin="2536,207" coordsize="7438,6322">
            <o:lock v:ext="edit"/>
            <v:shape id="_x0000_s1030" o:spid="_x0000_s1030" o:spt="75" type="#_x0000_t75" style="position:absolute;left:2536;top:206;height:6322;width:7438;" filled="f" stroked="f" coordsize="21600,21600">
              <v:path/>
              <v:fill on="f" focussize="0,0"/>
              <v:stroke on="f"/>
              <v:imagedata r:id="rId36" o:title=""/>
              <o:lock v:ext="edit" aspectratio="t"/>
            </v:shape>
            <v:shape id="_x0000_s1031" o:spid="_x0000_s1031" o:spt="75" type="#_x0000_t75" style="position:absolute;left:2610;top:279;height:6084;width:7200;" filled="f" stroked="f" coordsize="21600,21600">
              <v:path/>
              <v:fill on="f" focussize="0,0"/>
              <v:stroke on="f"/>
              <v:imagedata r:id="rId37" o:title=""/>
              <o:lock v:ext="edit" aspectratio="t"/>
            </v:shape>
            <v:rect id="_x0000_s1032" o:spid="_x0000_s1032" o:spt="1" style="position:absolute;left:2580;top:249;height:6144;width:7260;" filled="f" stroked="t" coordsize="21600,21600">
              <v:path/>
              <v:fill on="f" focussize="0,0"/>
              <v:stroke weight="3pt" color="#000000"/>
              <v:imagedata o:title=""/>
              <o:lock v:ext="edit"/>
            </v:rect>
            <w10:wrap type="topAndBottom"/>
          </v:group>
        </w:pict>
      </w:r>
    </w:p>
    <w:p>
      <w:pPr>
        <w:spacing w:before="180"/>
        <w:ind w:left="2281" w:right="0" w:firstLine="0"/>
        <w:jc w:val="left"/>
        <w:rPr>
          <w:b/>
          <w:sz w:val="24"/>
        </w:rPr>
      </w:pPr>
      <w:r>
        <w:rPr>
          <w:b/>
          <w:sz w:val="24"/>
        </w:rPr>
        <w:t>Simplified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visualisation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k-means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algorithm</w:t>
      </w:r>
    </w:p>
    <w:p>
      <w:pPr>
        <w:pStyle w:val="11"/>
        <w:rPr>
          <w:b/>
          <w:sz w:val="28"/>
        </w:rPr>
      </w:pPr>
    </w:p>
    <w:p>
      <w:pPr>
        <w:pStyle w:val="11"/>
        <w:rPr>
          <w:b/>
          <w:sz w:val="28"/>
        </w:rPr>
      </w:pPr>
    </w:p>
    <w:p>
      <w:pPr>
        <w:pStyle w:val="11"/>
        <w:rPr>
          <w:b/>
          <w:sz w:val="28"/>
        </w:rPr>
      </w:pPr>
    </w:p>
    <w:p>
      <w:pPr>
        <w:pStyle w:val="11"/>
        <w:rPr>
          <w:b/>
          <w:sz w:val="28"/>
        </w:rPr>
      </w:pPr>
    </w:p>
    <w:p>
      <w:pPr>
        <w:pStyle w:val="11"/>
        <w:rPr>
          <w:b/>
          <w:sz w:val="28"/>
        </w:rPr>
      </w:pPr>
    </w:p>
    <w:p>
      <w:pPr>
        <w:pStyle w:val="11"/>
        <w:rPr>
          <w:b/>
          <w:sz w:val="28"/>
        </w:rPr>
      </w:pPr>
    </w:p>
    <w:p>
      <w:pPr>
        <w:pStyle w:val="11"/>
        <w:rPr>
          <w:b/>
          <w:sz w:val="28"/>
        </w:rPr>
      </w:pPr>
    </w:p>
    <w:p>
      <w:pPr>
        <w:pStyle w:val="11"/>
        <w:rPr>
          <w:b/>
          <w:sz w:val="28"/>
        </w:rPr>
      </w:pPr>
    </w:p>
    <w:p>
      <w:pPr>
        <w:pStyle w:val="11"/>
        <w:rPr>
          <w:b/>
          <w:sz w:val="28"/>
        </w:rPr>
      </w:pPr>
    </w:p>
    <w:p>
      <w:pPr>
        <w:pStyle w:val="11"/>
        <w:rPr>
          <w:b/>
          <w:sz w:val="28"/>
        </w:rPr>
      </w:pPr>
    </w:p>
    <w:p>
      <w:pPr>
        <w:pStyle w:val="11"/>
        <w:spacing w:before="9"/>
        <w:rPr>
          <w:b/>
        </w:rPr>
      </w:pPr>
    </w:p>
    <w:p>
      <w:pPr>
        <w:pStyle w:val="6"/>
        <w:numPr>
          <w:ilvl w:val="1"/>
          <w:numId w:val="2"/>
        </w:numPr>
        <w:tabs>
          <w:tab w:val="left" w:pos="1461"/>
        </w:tabs>
        <w:spacing w:before="0" w:after="0" w:line="240" w:lineRule="auto"/>
        <w:ind w:left="1461" w:right="0" w:hanging="421"/>
        <w:jc w:val="left"/>
      </w:pPr>
      <w:bookmarkStart w:id="16" w:name="5.3 Using k-Means"/>
      <w:bookmarkEnd w:id="16"/>
      <w:bookmarkStart w:id="17" w:name="5.3 Using k-Means"/>
      <w:bookmarkEnd w:id="17"/>
      <w:r>
        <w:rPr>
          <w:color w:val="006DC0"/>
        </w:rPr>
        <w:t>Using</w:t>
      </w:r>
      <w:r>
        <w:rPr>
          <w:color w:val="006DC0"/>
          <w:spacing w:val="-11"/>
        </w:rPr>
        <w:t xml:space="preserve"> </w:t>
      </w:r>
      <w:r>
        <w:rPr>
          <w:color w:val="006DC0"/>
        </w:rPr>
        <w:t>k-Means</w:t>
      </w:r>
    </w:p>
    <w:p>
      <w:pPr>
        <w:pStyle w:val="11"/>
        <w:spacing w:before="9"/>
        <w:rPr>
          <w:b/>
          <w:sz w:val="35"/>
        </w:rPr>
      </w:pPr>
    </w:p>
    <w:p>
      <w:pPr>
        <w:pStyle w:val="11"/>
        <w:ind w:left="1040"/>
        <w:jc w:val="both"/>
      </w:pPr>
      <w:r>
        <w:t>We</w:t>
      </w:r>
      <w:r>
        <w:rPr>
          <w:spacing w:val="4"/>
        </w:rPr>
        <w:t xml:space="preserve"> </w:t>
      </w:r>
      <w:r>
        <w:t>calculate</w:t>
      </w:r>
      <w:r>
        <w:rPr>
          <w:spacing w:val="3"/>
        </w:rPr>
        <w:t xml:space="preserve"> </w:t>
      </w:r>
      <w:r>
        <w:t>solutions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eight</w:t>
      </w:r>
      <w:r>
        <w:rPr>
          <w:spacing w:val="3"/>
        </w:rPr>
        <w:t xml:space="preserve"> </w:t>
      </w:r>
      <w:r>
        <w:t>market</w:t>
      </w:r>
      <w:r>
        <w:rPr>
          <w:spacing w:val="3"/>
        </w:rPr>
        <w:t xml:space="preserve"> </w:t>
      </w:r>
      <w:r>
        <w:t>segments</w:t>
      </w:r>
      <w:r>
        <w:rPr>
          <w:spacing w:val="5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standard</w:t>
      </w:r>
      <w:r>
        <w:rPr>
          <w:spacing w:val="2"/>
        </w:rPr>
        <w:t xml:space="preserve"> </w:t>
      </w:r>
      <w:r>
        <w:t>k-means</w:t>
      </w:r>
      <w:r>
        <w:rPr>
          <w:spacing w:val="4"/>
        </w:rPr>
        <w:t xml:space="preserve"> </w:t>
      </w:r>
      <w:r>
        <w:t>analysis</w:t>
      </w:r>
      <w:r>
        <w:rPr>
          <w:spacing w:val="4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ten</w:t>
      </w:r>
    </w:p>
    <w:p>
      <w:pPr>
        <w:spacing w:after="0"/>
        <w:jc w:val="both"/>
        <w:sectPr>
          <w:pgSz w:w="12240" w:h="15840"/>
          <w:pgMar w:top="1320" w:right="360" w:bottom="280" w:left="400" w:header="720" w:footer="720" w:gutter="0"/>
          <w:cols w:space="720" w:num="1"/>
        </w:sectPr>
      </w:pPr>
    </w:p>
    <w:p>
      <w:pPr>
        <w:pStyle w:val="11"/>
        <w:spacing w:before="82" w:line="259" w:lineRule="auto"/>
        <w:ind w:left="1040" w:right="803"/>
        <w:jc w:val="both"/>
      </w:pPr>
      <w:r>
        <w:t>random</w:t>
      </w:r>
      <w:r>
        <w:rPr>
          <w:spacing w:val="1"/>
        </w:rPr>
        <w:t xml:space="preserve"> </w:t>
      </w:r>
      <w:r>
        <w:t>restarts.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relabel</w:t>
      </w:r>
      <w:r>
        <w:rPr>
          <w:spacing w:val="1"/>
        </w:rPr>
        <w:t xml:space="preserve"> </w:t>
      </w:r>
      <w:r>
        <w:t>segment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consistent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segmentations.</w:t>
      </w:r>
    </w:p>
    <w:p>
      <w:pPr>
        <w:pStyle w:val="11"/>
        <w:spacing w:before="152" w:line="261" w:lineRule="auto"/>
        <w:ind w:left="1040" w:right="789"/>
        <w:jc w:val="both"/>
      </w:pPr>
      <w:r>
        <w:t>We extract between two and eight segments because we do not know in advance what the best</w:t>
      </w:r>
      <w:r>
        <w:rPr>
          <w:spacing w:val="1"/>
        </w:rPr>
        <w:t xml:space="preserve"> </w:t>
      </w:r>
      <w:r>
        <w:rPr>
          <w:spacing w:val="-2"/>
        </w:rPr>
        <w:t>numberof</w:t>
      </w:r>
      <w:r>
        <w:rPr>
          <w:spacing w:val="-4"/>
        </w:rPr>
        <w:t xml:space="preserve"> </w:t>
      </w:r>
      <w:r>
        <w:rPr>
          <w:spacing w:val="-2"/>
        </w:rPr>
        <w:t>market</w:t>
      </w:r>
      <w:r>
        <w:rPr>
          <w:spacing w:val="-6"/>
        </w:rPr>
        <w:t xml:space="preserve"> </w:t>
      </w:r>
      <w:r>
        <w:rPr>
          <w:spacing w:val="-2"/>
        </w:rPr>
        <w:t>segments</w:t>
      </w:r>
      <w:r>
        <w:rPr>
          <w:spacing w:val="-6"/>
        </w:rPr>
        <w:t xml:space="preserve"> </w:t>
      </w:r>
      <w:r>
        <w:rPr>
          <w:spacing w:val="-2"/>
        </w:rPr>
        <w:t>is.</w:t>
      </w:r>
      <w:r>
        <w:rPr>
          <w:spacing w:val="-11"/>
        </w:rPr>
        <w:t xml:space="preserve"> </w:t>
      </w:r>
      <w:r>
        <w:rPr>
          <w:spacing w:val="-2"/>
        </w:rPr>
        <w:t>If</w:t>
      </w:r>
      <w:r>
        <w:rPr>
          <w:spacing w:val="-5"/>
        </w:rPr>
        <w:t xml:space="preserve"> </w:t>
      </w:r>
      <w:r>
        <w:rPr>
          <w:spacing w:val="-2"/>
        </w:rPr>
        <w:t>we</w:t>
      </w:r>
      <w:r>
        <w:rPr>
          <w:spacing w:val="-6"/>
        </w:rPr>
        <w:t xml:space="preserve"> </w:t>
      </w:r>
      <w:r>
        <w:rPr>
          <w:spacing w:val="-2"/>
        </w:rPr>
        <w:t>calculate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12"/>
        </w:rPr>
        <w:t xml:space="preserve"> </w:t>
      </w:r>
      <w:r>
        <w:rPr>
          <w:spacing w:val="-2"/>
        </w:rPr>
        <w:t>range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solutions,</w:t>
      </w:r>
      <w:r>
        <w:rPr>
          <w:spacing w:val="-10"/>
        </w:rPr>
        <w:t xml:space="preserve"> </w:t>
      </w:r>
      <w:r>
        <w:rPr>
          <w:spacing w:val="-1"/>
        </w:rPr>
        <w:t>we</w:t>
      </w:r>
      <w:r>
        <w:rPr>
          <w:spacing w:val="-11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compare</w:t>
      </w:r>
      <w:r>
        <w:rPr>
          <w:spacing w:val="-10"/>
        </w:rPr>
        <w:t xml:space="preserve"> </w:t>
      </w:r>
      <w:r>
        <w:rPr>
          <w:spacing w:val="-1"/>
        </w:rPr>
        <w:t>them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choose</w:t>
      </w:r>
      <w:r>
        <w:rPr>
          <w:spacing w:val="-52"/>
        </w:rPr>
        <w:t xml:space="preserve"> </w:t>
      </w:r>
      <w:r>
        <w:t>the onewhich extracts segments containing similar consumers which are distinctly different from</w:t>
      </w:r>
      <w:r>
        <w:rPr>
          <w:spacing w:val="1"/>
        </w:rPr>
        <w:t xml:space="preserve"> </w:t>
      </w:r>
      <w:r>
        <w:t>members of other</w:t>
      </w:r>
      <w:r>
        <w:rPr>
          <w:spacing w:val="1"/>
        </w:rPr>
        <w:t xml:space="preserve"> </w:t>
      </w:r>
      <w:r>
        <w:t>segments.</w:t>
      </w:r>
      <w:r>
        <w:rPr>
          <w:spacing w:val="-2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compare</w:t>
      </w:r>
      <w:r>
        <w:rPr>
          <w:spacing w:val="1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solutions using</w:t>
      </w:r>
      <w:r>
        <w:rPr>
          <w:spacing w:val="1"/>
        </w:rPr>
        <w:t xml:space="preserve"> </w:t>
      </w:r>
      <w:r>
        <w:t>a scree plot:</w:t>
      </w: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spacing w:before="6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214630</wp:posOffset>
            </wp:positionV>
            <wp:extent cx="6494780" cy="4208145"/>
            <wp:effectExtent l="0" t="0" r="0" b="0"/>
            <wp:wrapTopAndBottom/>
            <wp:docPr id="4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9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5079" cy="4207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top="1320" w:right="360" w:bottom="280" w:left="400" w:header="720" w:footer="720" w:gutter="0"/>
          <w:cols w:space="720" w:num="1"/>
        </w:sectPr>
      </w:pPr>
    </w:p>
    <w:p>
      <w:pPr>
        <w:pStyle w:val="11"/>
        <w:ind w:left="1733"/>
        <w:rPr>
          <w:sz w:val="20"/>
        </w:rPr>
      </w:pPr>
      <w:r>
        <w:rPr>
          <w:sz w:val="20"/>
        </w:rPr>
        <w:pict>
          <v:group id="_x0000_s1033" o:spid="_x0000_s1033" o:spt="203" style="height:296.9pt;width:412.1pt;" coordsize="8242,5938">
            <o:lock v:ext="edit"/>
            <v:shape id="_x0000_s1034" o:spid="_x0000_s1034" o:spt="75" type="#_x0000_t75" style="position:absolute;left:0;top:0;height:5938;width:8242;" filled="f" stroked="f" coordsize="21600,21600">
              <v:path/>
              <v:fill on="f" focussize="0,0"/>
              <v:stroke on="f"/>
              <v:imagedata r:id="rId39" o:title=""/>
              <o:lock v:ext="edit" aspectratio="t"/>
            </v:shape>
            <v:shape id="_x0000_s1035" o:spid="_x0000_s1035" o:spt="75" type="#_x0000_t75" style="position:absolute;left:73;top:72;height:5700;width:8004;" filled="f" stroked="f" coordsize="21600,21600">
              <v:path/>
              <v:fill on="f" focussize="0,0"/>
              <v:stroke on="f"/>
              <v:imagedata r:id="rId40" o:title=""/>
              <o:lock v:ext="edit" aspectratio="t"/>
            </v:shape>
            <v:rect id="_x0000_s1036" o:spid="_x0000_s1036" o:spt="1" style="position:absolute;left:43;top:42;height:5760;width:8064;" filled="f" stroked="t" coordsize="21600,21600">
              <v:path/>
              <v:fill on="f" focussize="0,0"/>
              <v:stroke weight="3pt" color="#000000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11"/>
        <w:spacing w:before="1"/>
        <w:rPr>
          <w:sz w:val="8"/>
        </w:rPr>
      </w:pPr>
    </w:p>
    <w:p>
      <w:pPr>
        <w:pStyle w:val="8"/>
        <w:spacing w:before="100"/>
        <w:ind w:right="990"/>
        <w:jc w:val="center"/>
      </w:pPr>
      <w:bookmarkStart w:id="18" w:name="Scree plot for the McDonald’s data set"/>
      <w:bookmarkEnd w:id="18"/>
      <w:r>
        <w:t>Scree</w:t>
      </w:r>
      <w:r>
        <w:rPr>
          <w:spacing w:val="-10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McDonald’s</w:t>
      </w:r>
      <w:r>
        <w:rPr>
          <w:spacing w:val="-10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set</w:t>
      </w:r>
    </w:p>
    <w:p>
      <w:pPr>
        <w:pStyle w:val="11"/>
        <w:rPr>
          <w:b/>
          <w:sz w:val="28"/>
        </w:rPr>
      </w:pPr>
    </w:p>
    <w:p>
      <w:pPr>
        <w:pStyle w:val="11"/>
        <w:spacing w:before="11"/>
        <w:rPr>
          <w:b/>
          <w:sz w:val="27"/>
        </w:rPr>
      </w:pPr>
    </w:p>
    <w:p>
      <w:pPr>
        <w:pStyle w:val="11"/>
        <w:spacing w:line="259" w:lineRule="auto"/>
        <w:ind w:left="1040" w:right="789"/>
        <w:jc w:val="both"/>
      </w:pPr>
      <w:r>
        <w:t>The scree plot has no distinct elbow: the sum of distances within market segments drops slowly as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market</w:t>
      </w:r>
      <w:r>
        <w:rPr>
          <w:spacing w:val="-7"/>
        </w:rPr>
        <w:t xml:space="preserve"> </w:t>
      </w:r>
      <w:r>
        <w:t>segments</w:t>
      </w:r>
      <w:r>
        <w:rPr>
          <w:spacing w:val="-6"/>
        </w:rPr>
        <w:t xml:space="preserve"> </w:t>
      </w:r>
      <w:r>
        <w:t>increases.</w:t>
      </w:r>
      <w:r>
        <w:rPr>
          <w:spacing w:val="-8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expect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decrease</w:t>
      </w:r>
      <w:r>
        <w:rPr>
          <w:spacing w:val="-8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market</w:t>
      </w:r>
      <w:r>
        <w:rPr>
          <w:spacing w:val="-52"/>
        </w:rPr>
        <w:t xml:space="preserve"> </w:t>
      </w:r>
      <w:r>
        <w:t>segments automatically mean that the segments are smaller and, as a consequence, that segment</w:t>
      </w:r>
      <w:r>
        <w:rPr>
          <w:spacing w:val="1"/>
        </w:rPr>
        <w:t xml:space="preserve"> </w:t>
      </w:r>
      <w:r>
        <w:t>members are more similar to one another. But the much-anticipated point where the sum of</w:t>
      </w:r>
      <w:r>
        <w:rPr>
          <w:spacing w:val="1"/>
        </w:rPr>
        <w:t xml:space="preserve"> </w:t>
      </w:r>
      <w:r>
        <w:t>distancesdrops dramatically is not visible. This scree plot does not provide useful guidance on 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market segments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extract.</w:t>
      </w:r>
    </w:p>
    <w:p>
      <w:pPr>
        <w:pStyle w:val="11"/>
        <w:spacing w:before="162" w:line="259" w:lineRule="auto"/>
        <w:ind w:left="1040" w:right="784"/>
        <w:jc w:val="both"/>
      </w:pPr>
      <w:r>
        <w:t>A second approach to determining a good number of segments is to use stability-based data</w:t>
      </w:r>
      <w:r>
        <w:rPr>
          <w:spacing w:val="1"/>
        </w:rPr>
        <w:t xml:space="preserve"> </w:t>
      </w:r>
      <w:r>
        <w:t>structureanalysis. Stability-based data structure analysis also indicates whether market segments</w:t>
      </w:r>
      <w:r>
        <w:rPr>
          <w:spacing w:val="1"/>
        </w:rPr>
        <w:t xml:space="preserve"> </w:t>
      </w:r>
      <w:r>
        <w:rPr>
          <w:spacing w:val="-1"/>
        </w:rPr>
        <w:t>occurnaturally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data,</w:t>
      </w:r>
      <w:r>
        <w:rPr>
          <w:spacing w:val="-15"/>
        </w:rPr>
        <w:t xml:space="preserve"> </w:t>
      </w:r>
      <w:r>
        <w:rPr>
          <w:spacing w:val="-1"/>
        </w:rPr>
        <w:t>or</w:t>
      </w:r>
      <w:r>
        <w:rPr>
          <w:spacing w:val="-7"/>
        </w:rPr>
        <w:t xml:space="preserve"> </w:t>
      </w:r>
      <w:r>
        <w:rPr>
          <w:spacing w:val="-1"/>
        </w:rPr>
        <w:t>if</w:t>
      </w:r>
      <w:r>
        <w:rPr>
          <w:spacing w:val="-13"/>
        </w:rPr>
        <w:t xml:space="preserve"> </w:t>
      </w:r>
      <w:r>
        <w:rPr>
          <w:spacing w:val="-1"/>
        </w:rPr>
        <w:t>they</w:t>
      </w:r>
      <w:r>
        <w:rPr>
          <w:spacing w:val="-12"/>
        </w:rPr>
        <w:t xml:space="preserve"> </w:t>
      </w:r>
      <w:r>
        <w:rPr>
          <w:spacing w:val="-1"/>
        </w:rPr>
        <w:t>have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spacing w:val="-1"/>
        </w:rPr>
        <w:t>artificially</w:t>
      </w:r>
      <w:r>
        <w:rPr>
          <w:spacing w:val="-12"/>
        </w:rPr>
        <w:t xml:space="preserve"> </w:t>
      </w:r>
      <w:r>
        <w:t>constructed.</w:t>
      </w:r>
      <w:r>
        <w:rPr>
          <w:spacing w:val="-10"/>
        </w:rPr>
        <w:t xml:space="preserve"> </w:t>
      </w:r>
      <w:r>
        <w:t>Stability-based</w:t>
      </w:r>
      <w:r>
        <w:rPr>
          <w:spacing w:val="-15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analysis uses stability across replications as criterion to offer this guidance. Imagine using a market</w:t>
      </w:r>
      <w:r>
        <w:rPr>
          <w:spacing w:val="-52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reproduced.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McDonald’s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little</w:t>
      </w:r>
      <w:r>
        <w:rPr>
          <w:spacing w:val="1"/>
        </w:rPr>
        <w:t xml:space="preserve"> </w:t>
      </w:r>
      <w:r>
        <w:t>confidence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investing</w:t>
      </w:r>
      <w:r>
        <w:rPr>
          <w:spacing w:val="1"/>
        </w:rPr>
        <w:t xml:space="preserve"> </w:t>
      </w:r>
      <w:r>
        <w:t>substantial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segmentationstrategy.</w:t>
      </w:r>
    </w:p>
    <w:p>
      <w:pPr>
        <w:spacing w:after="0" w:line="259" w:lineRule="auto"/>
        <w:jc w:val="both"/>
        <w:sectPr>
          <w:pgSz w:w="12240" w:h="15840"/>
          <w:pgMar w:top="1400" w:right="360" w:bottom="280" w:left="400" w:header="720" w:footer="720" w:gutter="0"/>
          <w:cols w:space="720" w:num="1"/>
        </w:sectPr>
      </w:pPr>
    </w:p>
    <w:p>
      <w:pPr>
        <w:pStyle w:val="11"/>
        <w:ind w:left="1319"/>
        <w:rPr>
          <w:sz w:val="20"/>
        </w:rPr>
      </w:pPr>
      <w:r>
        <w:rPr>
          <w:sz w:val="20"/>
        </w:rPr>
        <w:pict>
          <v:group id="_x0000_s1037" o:spid="_x0000_s1037" o:spt="203" style="height:362.9pt;width:453.05pt;" coordsize="9061,7258">
            <o:lock v:ext="edit"/>
            <v:shape id="_x0000_s1038" o:spid="_x0000_s1038" o:spt="75" type="#_x0000_t75" style="position:absolute;left:0;top:0;height:7258;width:9061;" filled="f" stroked="f" coordsize="21600,21600">
              <v:path/>
              <v:fill on="f" focussize="0,0"/>
              <v:stroke on="f"/>
              <v:imagedata r:id="rId41" o:title=""/>
              <o:lock v:ext="edit" aspectratio="t"/>
            </v:shape>
            <v:shape id="_x0000_s1039" o:spid="_x0000_s1039" o:spt="75" type="#_x0000_t75" style="position:absolute;left:86;top:72;height:7020;width:8808;" filled="f" stroked="f" coordsize="21600,21600">
              <v:path/>
              <v:fill on="f" focussize="0,0"/>
              <v:stroke on="f"/>
              <v:imagedata r:id="rId42" o:title=""/>
              <o:lock v:ext="edit" aspectratio="t"/>
            </v:shape>
            <v:rect id="_x0000_s1040" o:spid="_x0000_s1040" o:spt="1" style="position:absolute;left:56;top:42;height:7080;width:8868;" filled="f" stroked="t" coordsize="21600,21600">
              <v:path/>
              <v:fill on="f" focussize="0,0"/>
              <v:stroke weight="3pt" color="#000000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11"/>
        <w:spacing w:before="6"/>
        <w:rPr>
          <w:sz w:val="8"/>
        </w:rPr>
      </w:pPr>
    </w:p>
    <w:p>
      <w:pPr>
        <w:pStyle w:val="8"/>
        <w:spacing w:before="101"/>
        <w:ind w:right="1000"/>
        <w:jc w:val="center"/>
      </w:pPr>
      <w:bookmarkStart w:id="19" w:name="Global stability of k-means segmentation"/>
      <w:bookmarkEnd w:id="19"/>
      <w:r>
        <w:rPr>
          <w:spacing w:val="-1"/>
        </w:rPr>
        <w:t>Global</w:t>
      </w:r>
      <w:r>
        <w:rPr>
          <w:spacing w:val="-8"/>
        </w:rPr>
        <w:t xml:space="preserve"> </w:t>
      </w:r>
      <w:r>
        <w:rPr>
          <w:spacing w:val="-1"/>
        </w:rPr>
        <w:t>stability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k-means</w:t>
      </w:r>
      <w:r>
        <w:rPr>
          <w:spacing w:val="-6"/>
        </w:rPr>
        <w:t xml:space="preserve"> </w:t>
      </w:r>
      <w:r>
        <w:rPr>
          <w:spacing w:val="-1"/>
        </w:rPr>
        <w:t>segmentation</w:t>
      </w:r>
      <w:r>
        <w:rPr>
          <w:spacing w:val="-2"/>
        </w:rPr>
        <w:t xml:space="preserve"> </w:t>
      </w:r>
      <w:r>
        <w:t>solutions</w:t>
      </w:r>
      <w:r>
        <w:rPr>
          <w:spacing w:val="-1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McDonald’s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set</w:t>
      </w:r>
    </w:p>
    <w:p>
      <w:pPr>
        <w:pStyle w:val="11"/>
        <w:rPr>
          <w:b/>
          <w:sz w:val="28"/>
        </w:rPr>
      </w:pPr>
    </w:p>
    <w:p>
      <w:pPr>
        <w:pStyle w:val="11"/>
        <w:spacing w:before="5"/>
        <w:rPr>
          <w:b/>
          <w:sz w:val="27"/>
        </w:rPr>
      </w:pPr>
    </w:p>
    <w:p>
      <w:pPr>
        <w:pStyle w:val="11"/>
        <w:spacing w:line="259" w:lineRule="auto"/>
        <w:ind w:left="1040" w:right="789"/>
        <w:jc w:val="both"/>
      </w:pPr>
      <w:r>
        <w:t>The vertical boxplots show the distribution of stability for each number of segments. The median is</w:t>
      </w:r>
      <w:r>
        <w:rPr>
          <w:spacing w:val="-52"/>
        </w:rPr>
        <w:t xml:space="preserve"> </w:t>
      </w:r>
      <w:r>
        <w:rPr>
          <w:spacing w:val="-2"/>
        </w:rPr>
        <w:t>indicated</w:t>
      </w:r>
      <w:r>
        <w:rPr>
          <w:spacing w:val="-10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fat</w:t>
      </w:r>
      <w:r>
        <w:rPr>
          <w:spacing w:val="-4"/>
        </w:rPr>
        <w:t xml:space="preserve"> </w:t>
      </w:r>
      <w:r>
        <w:rPr>
          <w:spacing w:val="-2"/>
        </w:rPr>
        <w:t>black</w:t>
      </w:r>
      <w:r>
        <w:rPr>
          <w:spacing w:val="-8"/>
        </w:rPr>
        <w:t xml:space="preserve"> </w:t>
      </w:r>
      <w:r>
        <w:rPr>
          <w:spacing w:val="-2"/>
        </w:rPr>
        <w:t>horizontal</w:t>
      </w:r>
      <w:r>
        <w:rPr>
          <w:spacing w:val="-7"/>
        </w:rPr>
        <w:t xml:space="preserve"> </w:t>
      </w:r>
      <w:r>
        <w:rPr>
          <w:spacing w:val="-2"/>
        </w:rPr>
        <w:t>line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middle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box.</w:t>
      </w:r>
      <w:r>
        <w:rPr>
          <w:spacing w:val="-9"/>
        </w:rPr>
        <w:t xml:space="preserve"> </w:t>
      </w:r>
      <w:r>
        <w:rPr>
          <w:spacing w:val="-1"/>
        </w:rPr>
        <w:t>Higher</w:t>
      </w:r>
      <w:r>
        <w:rPr>
          <w:spacing w:val="-6"/>
        </w:rPr>
        <w:t xml:space="preserve"> </w:t>
      </w:r>
      <w:r>
        <w:rPr>
          <w:spacing w:val="-1"/>
        </w:rPr>
        <w:t>stability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rPr>
          <w:spacing w:val="-7"/>
        </w:rPr>
        <w:t xml:space="preserve"> </w:t>
      </w:r>
      <w:r>
        <w:rPr>
          <w:spacing w:val="-1"/>
        </w:rPr>
        <w:t>better.</w:t>
      </w:r>
      <w:r>
        <w:rPr>
          <w:spacing w:val="-10"/>
        </w:rPr>
        <w:t xml:space="preserve"> </w:t>
      </w:r>
      <w:r>
        <w:rPr>
          <w:spacing w:val="-1"/>
        </w:rPr>
        <w:t>Inspecting</w:t>
      </w:r>
      <w:r>
        <w:rPr>
          <w:spacing w:val="-52"/>
        </w:rPr>
        <w:t xml:space="preserve"> </w:t>
      </w:r>
      <w:r>
        <w:t>points to the two-, three- and four-segment solutions as being quite stable. However, the two- and</w:t>
      </w:r>
      <w:r>
        <w:rPr>
          <w:spacing w:val="-52"/>
        </w:rPr>
        <w:t xml:space="preserve"> </w:t>
      </w:r>
      <w:r>
        <w:t>three-segment</w:t>
      </w:r>
      <w:r>
        <w:rPr>
          <w:spacing w:val="-2"/>
        </w:rPr>
        <w:t xml:space="preserve"> </w:t>
      </w:r>
      <w:r>
        <w:t>solutions do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offer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differentiated</w:t>
      </w:r>
      <w:r>
        <w:rPr>
          <w:spacing w:val="-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of the market.</w:t>
      </w:r>
    </w:p>
    <w:p>
      <w:pPr>
        <w:spacing w:after="0" w:line="259" w:lineRule="auto"/>
        <w:jc w:val="both"/>
        <w:sectPr>
          <w:pgSz w:w="12240" w:h="15840"/>
          <w:pgMar w:top="1400" w:right="360" w:bottom="280" w:left="400" w:header="720" w:footer="720" w:gutter="0"/>
          <w:cols w:space="720" w:num="1"/>
        </w:sectPr>
      </w:pPr>
    </w:p>
    <w:p>
      <w:pPr>
        <w:pStyle w:val="11"/>
        <w:spacing w:before="2"/>
        <w:rPr>
          <w:sz w:val="18"/>
        </w:rPr>
      </w:pPr>
    </w:p>
    <w:p>
      <w:pPr>
        <w:pStyle w:val="11"/>
        <w:spacing w:before="100"/>
        <w:ind w:left="1040"/>
      </w:pPr>
      <w:r>
        <w:pict>
          <v:group id="_x0000_s1041" o:spid="_x0000_s1041" o:spt="203" style="position:absolute;left:0pt;margin-left:73.65pt;margin-top:35.6pt;height:388.95pt;width:494.05pt;mso-position-horizontal-relative:page;z-index:251662336;mso-width-relative:page;mso-height-relative:page;" coordorigin="1473,713" coordsize="9881,7779">
            <o:lock v:ext="edit"/>
            <v:shape id="_x0000_s1042" o:spid="_x0000_s1042" o:spt="75" type="#_x0000_t75" style="position:absolute;left:1473;top:712;height:7779;width:9881;" filled="f" stroked="f" coordsize="21600,21600">
              <v:path/>
              <v:fill on="f" focussize="0,0"/>
              <v:stroke on="f"/>
              <v:imagedata r:id="rId43" o:title=""/>
              <o:lock v:ext="edit" aspectratio="t"/>
            </v:shape>
            <v:shape id="_x0000_s1043" o:spid="_x0000_s1043" o:spt="75" type="#_x0000_t75" style="position:absolute;left:1560;top:786;height:7540;width:9630;" filled="f" stroked="f" coordsize="21600,21600">
              <v:path/>
              <v:fill on="f" focussize="0,0"/>
              <v:stroke on="f"/>
              <v:imagedata r:id="rId44" o:title=""/>
              <o:lock v:ext="edit" aspectratio="t"/>
            </v:shape>
            <v:rect id="_x0000_s1044" o:spid="_x0000_s1044" o:spt="1" style="position:absolute;left:1530;top:756;height:7600;width:9690;" filled="f" stroked="t" coordsize="21600,21600">
              <v:path/>
              <v:fill on="f" focussize="0,0"/>
              <v:stroke weight="3pt" color="#000000"/>
              <v:imagedata o:title=""/>
              <o:lock v:ext="edit"/>
            </v:rect>
          </v:group>
        </w:pict>
      </w:r>
      <w:r>
        <w:t>We</w:t>
      </w:r>
      <w:r>
        <w:rPr>
          <w:spacing w:val="-6"/>
        </w:rPr>
        <w:t xml:space="preserve"> </w:t>
      </w:r>
      <w:r>
        <w:t>gain</w:t>
      </w:r>
      <w:r>
        <w:rPr>
          <w:spacing w:val="-8"/>
        </w:rPr>
        <w:t xml:space="preserve"> </w:t>
      </w:r>
      <w:r>
        <w:t>further</w:t>
      </w:r>
      <w:r>
        <w:rPr>
          <w:spacing w:val="-4"/>
        </w:rPr>
        <w:t xml:space="preserve"> </w:t>
      </w:r>
      <w:r>
        <w:t>insights</w:t>
      </w:r>
      <w:r>
        <w:rPr>
          <w:spacing w:val="-6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four-segment</w:t>
      </w:r>
      <w:r>
        <w:rPr>
          <w:spacing w:val="-7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gorge</w:t>
      </w:r>
      <w:r>
        <w:rPr>
          <w:spacing w:val="-5"/>
        </w:rPr>
        <w:t xml:space="preserve"> </w:t>
      </w:r>
      <w:r>
        <w:t>plot:</w:t>
      </w: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spacing w:before="2"/>
        <w:rPr>
          <w:sz w:val="26"/>
        </w:rPr>
      </w:pPr>
      <w:r>
        <w:pict>
          <v:group id="_x0000_s1045" o:spid="_x0000_s1045" o:spt="203" style="position:absolute;left:0pt;margin-left:72pt;margin-top:17.9pt;height:78.45pt;width:464.95pt;mso-position-horizontal-relative:page;mso-wrap-distance-bottom:0pt;mso-wrap-distance-top:0pt;z-index:-251651072;mso-width-relative:page;mso-height-relative:page;" coordorigin="1441,358" coordsize="9299,1569">
            <o:lock v:ext="edit"/>
            <v:shape id="_x0000_s1046" o:spid="_x0000_s1046" o:spt="202" type="#_x0000_t202" style="position:absolute;left:2416;top:358;height:293;width:76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Gorge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plot</w:t>
                    </w:r>
                    <w:r>
                      <w:rPr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the</w:t>
                    </w:r>
                    <w:r>
                      <w:rPr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four-segment</w:t>
                    </w:r>
                    <w:r>
                      <w:rPr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k-means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solution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for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the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McDonald’s</w:t>
                    </w:r>
                    <w:r>
                      <w:rPr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data</w:t>
                    </w:r>
                    <w:r>
                      <w:rPr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set</w:t>
                    </w:r>
                  </w:p>
                </w:txbxContent>
              </v:textbox>
            </v:shape>
            <v:shape id="_x0000_s1047" o:spid="_x0000_s1047" o:spt="202" type="#_x0000_t202" style="position:absolute;left:1440;top:1333;height:593;width:929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auto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None of the segments is well separated from the other segments, and proximity to at least one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othersegment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indicated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by the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similarity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values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being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between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0.3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0.7.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pgSz w:w="12240" w:h="15840"/>
          <w:pgMar w:top="1500" w:right="360" w:bottom="280" w:left="400" w:header="720" w:footer="720" w:gutter="0"/>
          <w:pgBorders w:offsetFrom="page">
            <w:top w:val="single" w:color="5F5F5F" w:sz="48" w:space="24"/>
            <w:left w:val="single" w:color="5F5F5F" w:sz="48" w:space="24"/>
            <w:bottom w:val="single" w:color="5F5F5F" w:sz="48" w:space="24"/>
            <w:right w:val="single" w:color="5F5F5F" w:sz="48" w:space="24"/>
          </w:pgBorders>
          <w:cols w:space="720" w:num="1"/>
        </w:sectPr>
      </w:pPr>
    </w:p>
    <w:p>
      <w:pPr>
        <w:pStyle w:val="11"/>
        <w:ind w:left="1483"/>
        <w:rPr>
          <w:sz w:val="20"/>
        </w:rPr>
      </w:pPr>
      <w:r>
        <w:rPr>
          <w:sz w:val="20"/>
        </w:rPr>
        <w:drawing>
          <wp:inline distT="0" distB="0" distL="0" distR="0">
            <wp:extent cx="5238115" cy="4023360"/>
            <wp:effectExtent l="0" t="0" r="0" b="0"/>
            <wp:docPr id="5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6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219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60" w:right="360" w:bottom="280" w:left="400" w:header="720" w:footer="720" w:gutter="0"/>
          <w:pgBorders w:offsetFrom="page">
            <w:top w:val="single" w:color="5F5F5F" w:sz="48" w:space="24"/>
            <w:left w:val="single" w:color="5F5F5F" w:sz="48" w:space="24"/>
            <w:bottom w:val="single" w:color="5F5F5F" w:sz="48" w:space="24"/>
            <w:right w:val="single" w:color="5F5F5F" w:sz="48" w:space="24"/>
          </w:pgBorders>
          <w:cols w:space="720" w:num="1"/>
        </w:sectPr>
      </w:pPr>
    </w:p>
    <w:p>
      <w:pPr>
        <w:pStyle w:val="11"/>
        <w:spacing w:before="1"/>
        <w:rPr>
          <w:sz w:val="13"/>
        </w:rPr>
      </w:pPr>
    </w:p>
    <w:p>
      <w:pPr>
        <w:pStyle w:val="11"/>
        <w:ind w:left="583"/>
        <w:rPr>
          <w:sz w:val="20"/>
        </w:rPr>
      </w:pPr>
      <w:r>
        <w:rPr>
          <w:sz w:val="20"/>
        </w:rPr>
        <w:drawing>
          <wp:inline distT="0" distB="0" distL="0" distR="0">
            <wp:extent cx="6344285" cy="6217920"/>
            <wp:effectExtent l="0" t="0" r="0" b="0"/>
            <wp:docPr id="5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7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4829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500" w:right="360" w:bottom="280" w:left="400" w:header="720" w:footer="720" w:gutter="0"/>
          <w:pgBorders w:offsetFrom="page">
            <w:top w:val="single" w:color="5F5F5F" w:sz="48" w:space="24"/>
            <w:left w:val="single" w:color="5F5F5F" w:sz="48" w:space="24"/>
            <w:bottom w:val="single" w:color="5F5F5F" w:sz="48" w:space="24"/>
            <w:right w:val="single" w:color="5F5F5F" w:sz="48" w:space="24"/>
          </w:pgBorders>
          <w:cols w:space="720" w:num="1"/>
        </w:sectPr>
      </w:pPr>
    </w:p>
    <w:p>
      <w:pPr>
        <w:pStyle w:val="6"/>
        <w:numPr>
          <w:ilvl w:val="1"/>
          <w:numId w:val="2"/>
        </w:numPr>
        <w:tabs>
          <w:tab w:val="left" w:pos="1561"/>
        </w:tabs>
        <w:spacing w:before="79" w:after="0" w:line="240" w:lineRule="auto"/>
        <w:ind w:left="1561" w:right="0" w:hanging="421"/>
        <w:jc w:val="left"/>
      </w:pPr>
      <w:bookmarkStart w:id="20" w:name="5.4 Using Mixtures of Distributions:"/>
      <w:bookmarkEnd w:id="20"/>
      <w:bookmarkStart w:id="21" w:name="5.4 Using Mixtures of Distributions:"/>
      <w:bookmarkEnd w:id="21"/>
      <w:r>
        <w:rPr>
          <w:color w:val="006DC0"/>
          <w:spacing w:val="-1"/>
        </w:rPr>
        <w:t>Using</w:t>
      </w:r>
      <w:r>
        <w:rPr>
          <w:color w:val="006DC0"/>
          <w:spacing w:val="-9"/>
        </w:rPr>
        <w:t xml:space="preserve"> </w:t>
      </w:r>
      <w:r>
        <w:rPr>
          <w:color w:val="006DC0"/>
          <w:spacing w:val="-1"/>
        </w:rPr>
        <w:t>Mixtures</w:t>
      </w:r>
      <w:r>
        <w:rPr>
          <w:color w:val="006DC0"/>
          <w:spacing w:val="-12"/>
        </w:rPr>
        <w:t xml:space="preserve"> </w:t>
      </w:r>
      <w:r>
        <w:rPr>
          <w:color w:val="006DC0"/>
        </w:rPr>
        <w:t>of</w:t>
      </w:r>
      <w:r>
        <w:rPr>
          <w:color w:val="006DC0"/>
          <w:spacing w:val="-14"/>
        </w:rPr>
        <w:t xml:space="preserve"> </w:t>
      </w:r>
      <w:r>
        <w:rPr>
          <w:color w:val="006DC0"/>
        </w:rPr>
        <w:t>Distributions</w:t>
      </w:r>
      <w:r>
        <w:t>:</w:t>
      </w:r>
    </w:p>
    <w:p>
      <w:pPr>
        <w:pStyle w:val="11"/>
        <w:spacing w:before="9"/>
        <w:rPr>
          <w:b/>
          <w:sz w:val="35"/>
        </w:rPr>
      </w:pPr>
    </w:p>
    <w:p>
      <w:pPr>
        <w:pStyle w:val="11"/>
        <w:spacing w:line="259" w:lineRule="auto"/>
        <w:ind w:left="1040" w:right="804"/>
        <w:jc w:val="both"/>
      </w:pPr>
      <w:r>
        <w:t>We calculate latent class analysis using a finite mixture of binary distributions. The mixture model</w:t>
      </w:r>
      <w:r>
        <w:rPr>
          <w:spacing w:val="1"/>
        </w:rPr>
        <w:t xml:space="preserve"> </w:t>
      </w:r>
      <w:r>
        <w:rPr>
          <w:spacing w:val="-1"/>
        </w:rPr>
        <w:t>maximizes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likelihood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extract</w:t>
      </w:r>
      <w:r>
        <w:rPr>
          <w:spacing w:val="-14"/>
        </w:rPr>
        <w:t xml:space="preserve"> </w:t>
      </w:r>
      <w:r>
        <w:t>segments</w:t>
      </w:r>
      <w:r>
        <w:rPr>
          <w:spacing w:val="-13"/>
        </w:rPr>
        <w:t xml:space="preserve"> </w:t>
      </w:r>
      <w:r>
        <w:t>(as</w:t>
      </w:r>
      <w:r>
        <w:rPr>
          <w:spacing w:val="-12"/>
        </w:rPr>
        <w:t xml:space="preserve"> </w:t>
      </w:r>
      <w:r>
        <w:t>opposed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minimizing</w:t>
      </w:r>
      <w:r>
        <w:rPr>
          <w:spacing w:val="-12"/>
        </w:rPr>
        <w:t xml:space="preserve"> </w:t>
      </w:r>
      <w:r>
        <w:t>squared</w:t>
      </w:r>
      <w:r>
        <w:rPr>
          <w:spacing w:val="-9"/>
        </w:rPr>
        <w:t xml:space="preserve"> </w:t>
      </w:r>
      <w:r>
        <w:t>Euclidean</w:t>
      </w:r>
      <w:r>
        <w:rPr>
          <w:spacing w:val="-15"/>
        </w:rPr>
        <w:t xml:space="preserve"> </w:t>
      </w:r>
      <w:r>
        <w:t>distance,</w:t>
      </w:r>
      <w:r>
        <w:rPr>
          <w:spacing w:val="-5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is the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k-means).</w:t>
      </w: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spacing w:before="1"/>
        <w:ind w:left="2124" w:leftChars="0" w:right="8512" w:rightChars="0" w:firstLine="0" w:firstLineChars="0"/>
      </w:pPr>
      <w:r>
        <w:drawing>
          <wp:inline distT="0" distB="0" distL="114300" distR="114300">
            <wp:extent cx="4486275" cy="1419225"/>
            <wp:effectExtent l="0" t="0" r="9525" b="9525"/>
            <wp:docPr id="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1"/>
        <w:ind w:left="2124" w:leftChars="0" w:right="8512" w:rightChars="0" w:firstLine="0" w:firstLineChars="0"/>
      </w:pPr>
    </w:p>
    <w:p>
      <w:pPr>
        <w:pStyle w:val="11"/>
        <w:spacing w:before="1"/>
        <w:ind w:left="1188" w:leftChars="540" w:right="8512" w:rightChars="0" w:firstLine="0" w:firstLineChars="0"/>
      </w:pPr>
      <w:r>
        <w:drawing>
          <wp:inline distT="0" distB="0" distL="114300" distR="114300">
            <wp:extent cx="6019800" cy="4038600"/>
            <wp:effectExtent l="0" t="0" r="0" b="0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4"/>
        <w:rPr>
          <w:sz w:val="29"/>
        </w:rPr>
      </w:pPr>
    </w:p>
    <w:p>
      <w:pPr>
        <w:pStyle w:val="8"/>
        <w:ind w:right="1301"/>
        <w:jc w:val="center"/>
      </w:pPr>
      <w:r>
        <w:t>Information</w:t>
      </w:r>
      <w:r>
        <w:rPr>
          <w:spacing w:val="-4"/>
        </w:rPr>
        <w:t xml:space="preserve"> </w:t>
      </w:r>
      <w:r>
        <w:t>criteria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mixture</w:t>
      </w:r>
      <w:r>
        <w:rPr>
          <w:spacing w:val="-7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distributions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8</w:t>
      </w:r>
      <w:r>
        <w:rPr>
          <w:spacing w:val="-8"/>
        </w:rPr>
        <w:t xml:space="preserve"> </w:t>
      </w:r>
      <w:r>
        <w:t>components</w:t>
      </w:r>
    </w:p>
    <w:p>
      <w:pPr>
        <w:spacing w:before="22"/>
        <w:ind w:left="1227" w:right="1063" w:firstLine="0"/>
        <w:jc w:val="center"/>
        <w:rPr>
          <w:b/>
          <w:sz w:val="24"/>
        </w:rPr>
      </w:pPr>
      <w:r>
        <w:rPr>
          <w:b/>
          <w:sz w:val="24"/>
        </w:rPr>
        <w:t>(segments)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McDonald’s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</w:t>
      </w:r>
    </w:p>
    <w:p>
      <w:pPr>
        <w:spacing w:after="0"/>
        <w:jc w:val="center"/>
        <w:rPr>
          <w:sz w:val="24"/>
        </w:rPr>
        <w:sectPr>
          <w:pgSz w:w="12240" w:h="15840"/>
          <w:pgMar w:top="1360" w:right="360" w:bottom="280" w:left="400" w:header="720" w:footer="720" w:gutter="0"/>
          <w:pgBorders w:offsetFrom="page">
            <w:top w:val="single" w:color="5F5F5F" w:sz="48" w:space="24"/>
            <w:left w:val="single" w:color="5F5F5F" w:sz="48" w:space="24"/>
            <w:bottom w:val="single" w:color="5F5F5F" w:sz="48" w:space="24"/>
            <w:right w:val="single" w:color="5F5F5F" w:sz="48" w:space="24"/>
          </w:pgBorders>
          <w:cols w:space="720" w:num="1"/>
        </w:sectPr>
      </w:pPr>
    </w:p>
    <w:p>
      <w:pPr>
        <w:pStyle w:val="11"/>
        <w:ind w:left="586"/>
        <w:rPr>
          <w:sz w:val="20"/>
        </w:rPr>
      </w:pPr>
      <w:r>
        <w:rPr>
          <w:sz w:val="20"/>
        </w:rPr>
        <w:drawing>
          <wp:inline distT="0" distB="0" distL="0" distR="0">
            <wp:extent cx="6563360" cy="2740025"/>
            <wp:effectExtent l="0" t="0" r="0" b="0"/>
            <wp:docPr id="5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40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491" cy="274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80" w:right="360" w:bottom="280" w:left="400" w:header="720" w:footer="720" w:gutter="0"/>
          <w:pgBorders w:offsetFrom="page">
            <w:top w:val="single" w:color="5F5F5F" w:sz="48" w:space="24"/>
            <w:left w:val="single" w:color="5F5F5F" w:sz="48" w:space="24"/>
            <w:bottom w:val="single" w:color="5F5F5F" w:sz="48" w:space="24"/>
            <w:right w:val="single" w:color="5F5F5F" w:sz="48" w:space="24"/>
          </w:pgBorders>
          <w:cols w:space="720" w:num="1"/>
        </w:sectPr>
      </w:pPr>
    </w:p>
    <w:p>
      <w:pPr>
        <w:pStyle w:val="11"/>
        <w:spacing w:before="6"/>
        <w:rPr>
          <w:sz w:val="15"/>
        </w:rPr>
      </w:pPr>
      <w:bookmarkStart w:id="22" w:name="Step 6: Profiling Segments"/>
      <w:bookmarkEnd w:id="22"/>
    </w:p>
    <w:p>
      <w:pPr>
        <w:pStyle w:val="3"/>
        <w:spacing w:before="100"/>
        <w:ind w:left="922" w:right="1301" w:firstLine="0"/>
        <w:jc w:val="center"/>
      </w:pPr>
      <w:bookmarkStart w:id="23" w:name="Step 7: Describing Segments"/>
      <w:bookmarkEnd w:id="23"/>
      <w:r>
        <w:t>Step</w:t>
      </w:r>
      <w:r>
        <w:rPr>
          <w:spacing w:val="-11"/>
        </w:rPr>
        <w:t xml:space="preserve"> </w:t>
      </w:r>
      <w:r>
        <w:rPr>
          <w:rFonts w:hint="default"/>
          <w:spacing w:val="-11"/>
          <w:lang w:val="en-IN"/>
        </w:rPr>
        <w:t>6</w:t>
      </w:r>
      <w:r>
        <w:t>:</w:t>
      </w:r>
      <w:r>
        <w:rPr>
          <w:spacing w:val="-12"/>
        </w:rPr>
        <w:t xml:space="preserve"> </w:t>
      </w:r>
      <w:r>
        <w:t>Describing</w:t>
      </w:r>
      <w:r>
        <w:rPr>
          <w:spacing w:val="-9"/>
        </w:rPr>
        <w:t xml:space="preserve"> </w:t>
      </w:r>
      <w:r>
        <w:t>Segments</w:t>
      </w:r>
    </w:p>
    <w:p>
      <w:pPr>
        <w:pStyle w:val="11"/>
        <w:rPr>
          <w:b/>
          <w:sz w:val="20"/>
        </w:rPr>
      </w:pPr>
    </w:p>
    <w:p>
      <w:pPr>
        <w:pStyle w:val="11"/>
        <w:rPr>
          <w:b/>
          <w:sz w:val="20"/>
        </w:rPr>
      </w:pPr>
    </w:p>
    <w:p>
      <w:pPr>
        <w:pStyle w:val="11"/>
        <w:rPr>
          <w:b/>
          <w:sz w:val="20"/>
        </w:rPr>
      </w:pPr>
    </w:p>
    <w:p>
      <w:pPr>
        <w:pStyle w:val="11"/>
        <w:rPr>
          <w:b/>
          <w:sz w:val="20"/>
        </w:rPr>
      </w:pPr>
    </w:p>
    <w:p>
      <w:pPr>
        <w:pStyle w:val="11"/>
        <w:rPr>
          <w:b/>
          <w:sz w:val="20"/>
        </w:rPr>
      </w:pPr>
    </w:p>
    <w:p>
      <w:pPr>
        <w:pStyle w:val="11"/>
        <w:spacing w:before="9"/>
        <w:rPr>
          <w:b/>
          <w:sz w:val="27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239395</wp:posOffset>
            </wp:positionV>
            <wp:extent cx="4544060" cy="4333240"/>
            <wp:effectExtent l="0" t="0" r="0" b="0"/>
            <wp:wrapTopAndBottom/>
            <wp:docPr id="6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45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4072" cy="4333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spacing w:before="1"/>
        <w:rPr>
          <w:b/>
          <w:sz w:val="44"/>
        </w:rPr>
      </w:pPr>
    </w:p>
    <w:p>
      <w:pPr>
        <w:pStyle w:val="13"/>
        <w:numPr>
          <w:ilvl w:val="1"/>
          <w:numId w:val="3"/>
        </w:numPr>
        <w:tabs>
          <w:tab w:val="left" w:pos="1646"/>
        </w:tabs>
        <w:spacing w:before="0" w:after="0" w:line="240" w:lineRule="auto"/>
        <w:ind w:left="1646" w:right="0" w:hanging="606"/>
        <w:jc w:val="left"/>
        <w:rPr>
          <w:b/>
          <w:sz w:val="40"/>
        </w:rPr>
      </w:pPr>
      <w:r>
        <w:rPr>
          <w:b/>
          <w:sz w:val="40"/>
        </w:rPr>
        <w:t>Developing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a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Complete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Picture</w:t>
      </w:r>
      <w:r>
        <w:rPr>
          <w:b/>
          <w:spacing w:val="-19"/>
          <w:sz w:val="40"/>
        </w:rPr>
        <w:t xml:space="preserve"> </w:t>
      </w:r>
      <w:r>
        <w:rPr>
          <w:b/>
          <w:sz w:val="40"/>
        </w:rPr>
        <w:t>Market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Segments:</w:t>
      </w:r>
    </w:p>
    <w:p>
      <w:pPr>
        <w:pStyle w:val="11"/>
        <w:spacing w:before="274" w:line="273" w:lineRule="auto"/>
        <w:ind w:left="1040" w:right="1068"/>
        <w:jc w:val="both"/>
      </w:pPr>
      <w:r>
        <w:t>In this section, the goal is to gain a comprehensive understanding of market segments. This</w:t>
      </w:r>
      <w:r>
        <w:rPr>
          <w:spacing w:val="1"/>
        </w:rPr>
        <w:t xml:space="preserve"> </w:t>
      </w:r>
      <w:r>
        <w:t>involves</w:t>
      </w:r>
      <w:r>
        <w:rPr>
          <w:spacing w:val="-6"/>
        </w:rPr>
        <w:t xml:space="preserve"> </w:t>
      </w:r>
      <w:r>
        <w:t>gathering</w:t>
      </w:r>
      <w:r>
        <w:rPr>
          <w:spacing w:val="-11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conducting</w:t>
      </w:r>
      <w:r>
        <w:rPr>
          <w:spacing w:val="-6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identify</w:t>
      </w:r>
      <w:r>
        <w:rPr>
          <w:spacing w:val="-7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characteristics</w:t>
      </w:r>
      <w:r>
        <w:rPr>
          <w:spacing w:val="-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attributes</w:t>
      </w:r>
      <w:r>
        <w:rPr>
          <w:spacing w:val="-11"/>
        </w:rPr>
        <w:t xml:space="preserve"> </w:t>
      </w:r>
      <w:r>
        <w:t>that</w:t>
      </w:r>
      <w:r>
        <w:rPr>
          <w:spacing w:val="-52"/>
        </w:rPr>
        <w:t xml:space="preserve"> </w:t>
      </w:r>
      <w:r>
        <w:t>define each</w:t>
      </w:r>
      <w:r>
        <w:rPr>
          <w:spacing w:val="-1"/>
        </w:rPr>
        <w:t xml:space="preserve"> </w:t>
      </w:r>
      <w:r>
        <w:t>segment.</w:t>
      </w:r>
    </w:p>
    <w:p>
      <w:pPr>
        <w:spacing w:after="0" w:line="273" w:lineRule="auto"/>
        <w:jc w:val="both"/>
        <w:sectPr>
          <w:pgSz w:w="12240" w:h="15840"/>
          <w:pgMar w:top="1500" w:right="360" w:bottom="280" w:left="400" w:header="720" w:footer="720" w:gutter="0"/>
          <w:cols w:space="720" w:num="1"/>
        </w:sectPr>
      </w:pPr>
    </w:p>
    <w:p>
      <w:pPr>
        <w:pStyle w:val="3"/>
        <w:numPr>
          <w:ilvl w:val="1"/>
          <w:numId w:val="3"/>
        </w:numPr>
        <w:tabs>
          <w:tab w:val="left" w:pos="1646"/>
        </w:tabs>
        <w:spacing w:before="84" w:after="0" w:line="240" w:lineRule="auto"/>
        <w:ind w:left="1646" w:right="0" w:hanging="606"/>
        <w:jc w:val="left"/>
      </w:pPr>
      <w:bookmarkStart w:id="24" w:name="9.2 Using Visualizations to Describe Mar"/>
      <w:bookmarkEnd w:id="24"/>
      <w:bookmarkStart w:id="25" w:name="9.2 Using Visualizations to Describe Mar"/>
      <w:bookmarkEnd w:id="25"/>
      <w:r>
        <w:t>Using</w:t>
      </w:r>
      <w:r>
        <w:rPr>
          <w:spacing w:val="-10"/>
        </w:rPr>
        <w:t xml:space="preserve"> </w:t>
      </w:r>
      <w:r>
        <w:t>Visualizations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Describe</w:t>
      </w:r>
      <w:r>
        <w:rPr>
          <w:spacing w:val="-12"/>
        </w:rPr>
        <w:t xml:space="preserve"> </w:t>
      </w:r>
      <w:r>
        <w:t>Market</w:t>
      </w:r>
      <w:r>
        <w:rPr>
          <w:spacing w:val="-9"/>
        </w:rPr>
        <w:t xml:space="preserve"> </w:t>
      </w:r>
      <w:r>
        <w:t>Segments:</w:t>
      </w:r>
    </w:p>
    <w:p>
      <w:pPr>
        <w:pStyle w:val="11"/>
        <w:spacing w:before="270" w:line="276" w:lineRule="auto"/>
        <w:ind w:left="1040" w:right="1071"/>
        <w:jc w:val="both"/>
      </w:pPr>
      <w:r>
        <w:t>Visualizations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conveying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segments.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subsection explores the use of visual representations, such as charts and graphs, to effectively</w:t>
      </w:r>
      <w:r>
        <w:rPr>
          <w:spacing w:val="1"/>
        </w:rPr>
        <w:t xml:space="preserve"> </w:t>
      </w:r>
      <w:r>
        <w:t>communicate</w:t>
      </w:r>
      <w:r>
        <w:rPr>
          <w:spacing w:val="-1"/>
        </w:rPr>
        <w:t xml:space="preserve"> </w:t>
      </w:r>
      <w:r>
        <w:t>the characteristics and</w:t>
      </w:r>
      <w:r>
        <w:rPr>
          <w:spacing w:val="-2"/>
        </w:rPr>
        <w:t xml:space="preserve"> </w:t>
      </w:r>
      <w:r>
        <w:t>differences</w:t>
      </w:r>
      <w:r>
        <w:rPr>
          <w:spacing w:val="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various segments.</w:t>
      </w:r>
    </w:p>
    <w:p>
      <w:pPr>
        <w:pStyle w:val="11"/>
        <w:rPr>
          <w:sz w:val="28"/>
        </w:rPr>
      </w:pPr>
    </w:p>
    <w:p>
      <w:pPr>
        <w:pStyle w:val="11"/>
        <w:spacing w:before="5"/>
        <w:rPr>
          <w:sz w:val="32"/>
        </w:rPr>
      </w:pPr>
    </w:p>
    <w:p>
      <w:pPr>
        <w:pStyle w:val="3"/>
        <w:numPr>
          <w:ilvl w:val="2"/>
          <w:numId w:val="3"/>
        </w:numPr>
        <w:tabs>
          <w:tab w:val="left" w:pos="1956"/>
        </w:tabs>
        <w:spacing w:before="0" w:after="0" w:line="240" w:lineRule="auto"/>
        <w:ind w:left="1956" w:right="0" w:hanging="916"/>
        <w:jc w:val="left"/>
      </w:pPr>
      <w:bookmarkStart w:id="26" w:name="9.2.1 Nominal and Ordinal Descriptor Var"/>
      <w:bookmarkEnd w:id="26"/>
      <w:bookmarkStart w:id="27" w:name="9.2.1 Nominal and Ordinal Descriptor Var"/>
      <w:bookmarkEnd w:id="27"/>
      <w:r>
        <w:rPr>
          <w:spacing w:val="-1"/>
        </w:rPr>
        <w:t>Nominal</w:t>
      </w:r>
      <w:r>
        <w:rPr>
          <w:spacing w:val="-2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Ordinal</w:t>
      </w:r>
      <w:r>
        <w:rPr>
          <w:spacing w:val="-12"/>
        </w:rPr>
        <w:t xml:space="preserve"> </w:t>
      </w:r>
      <w:r>
        <w:t>Descriptor</w:t>
      </w:r>
      <w:r>
        <w:rPr>
          <w:spacing w:val="-10"/>
        </w:rPr>
        <w:t xml:space="preserve"> </w:t>
      </w:r>
      <w:r>
        <w:t>Variables:</w:t>
      </w:r>
    </w:p>
    <w:p>
      <w:pPr>
        <w:pStyle w:val="11"/>
        <w:spacing w:before="274" w:line="276" w:lineRule="auto"/>
        <w:ind w:left="1040" w:right="1068"/>
        <w:jc w:val="both"/>
      </w:pPr>
      <w:r>
        <w:t>This subsection discusses the use of nominal and ordinal descriptor variables in visualizations.</w:t>
      </w:r>
      <w:r>
        <w:rPr>
          <w:spacing w:val="1"/>
        </w:rPr>
        <w:t xml:space="preserve"> </w:t>
      </w:r>
      <w:r>
        <w:t>Nominal variables represent categories without a specific order, while ordinal variables have a</w:t>
      </w:r>
      <w:r>
        <w:rPr>
          <w:spacing w:val="1"/>
        </w:rPr>
        <w:t xml:space="preserve"> </w:t>
      </w:r>
      <w:r>
        <w:t>predetermined</w:t>
      </w:r>
      <w:r>
        <w:rPr>
          <w:spacing w:val="1"/>
        </w:rPr>
        <w:t xml:space="preserve"> </w:t>
      </w:r>
      <w:r>
        <w:t>order.</w:t>
      </w:r>
      <w:r>
        <w:rPr>
          <w:spacing w:val="1"/>
        </w:rPr>
        <w:t xml:space="preserve"> </w:t>
      </w:r>
      <w:r>
        <w:t>Visualizations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presenting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clear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understandable</w:t>
      </w:r>
      <w:r>
        <w:rPr>
          <w:spacing w:val="-1"/>
        </w:rPr>
        <w:t xml:space="preserve"> </w:t>
      </w:r>
      <w:r>
        <w:t>manner.</w:t>
      </w:r>
    </w:p>
    <w:p>
      <w:pPr>
        <w:pStyle w:val="11"/>
        <w:rPr>
          <w:sz w:val="28"/>
        </w:rPr>
      </w:pPr>
    </w:p>
    <w:p>
      <w:pPr>
        <w:pStyle w:val="11"/>
        <w:rPr>
          <w:sz w:val="31"/>
        </w:rPr>
      </w:pPr>
    </w:p>
    <w:p>
      <w:pPr>
        <w:pStyle w:val="3"/>
        <w:numPr>
          <w:ilvl w:val="2"/>
          <w:numId w:val="3"/>
        </w:numPr>
        <w:tabs>
          <w:tab w:val="left" w:pos="1956"/>
        </w:tabs>
        <w:spacing w:before="1" w:after="0" w:line="240" w:lineRule="auto"/>
        <w:ind w:left="1956" w:right="0" w:hanging="916"/>
        <w:jc w:val="left"/>
      </w:pPr>
      <w:bookmarkStart w:id="28" w:name="9.2.2 Metric Descriptor Variables:"/>
      <w:bookmarkEnd w:id="28"/>
      <w:bookmarkStart w:id="29" w:name="9.2.2 Metric Descriptor Variables:"/>
      <w:bookmarkEnd w:id="29"/>
      <w:r>
        <w:t>Metric</w:t>
      </w:r>
      <w:r>
        <w:rPr>
          <w:spacing w:val="-21"/>
        </w:rPr>
        <w:t xml:space="preserve"> </w:t>
      </w:r>
      <w:r>
        <w:t>Descriptor</w:t>
      </w:r>
      <w:r>
        <w:rPr>
          <w:spacing w:val="-20"/>
        </w:rPr>
        <w:t xml:space="preserve"> </w:t>
      </w:r>
      <w:r>
        <w:t>Variables:</w:t>
      </w:r>
    </w:p>
    <w:p>
      <w:pPr>
        <w:pStyle w:val="11"/>
        <w:spacing w:before="274" w:line="273" w:lineRule="auto"/>
        <w:ind w:left="1040" w:right="1064"/>
        <w:jc w:val="both"/>
      </w:pPr>
      <w:r>
        <w:t>Metric</w:t>
      </w:r>
      <w:r>
        <w:rPr>
          <w:spacing w:val="-9"/>
        </w:rPr>
        <w:t xml:space="preserve"> </w:t>
      </w:r>
      <w:r>
        <w:t>descriptor</w:t>
      </w:r>
      <w:r>
        <w:rPr>
          <w:spacing w:val="-7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discussed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section.</w:t>
      </w:r>
      <w:r>
        <w:rPr>
          <w:spacing w:val="-8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quantitative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can</w:t>
      </w:r>
      <w:r>
        <w:rPr>
          <w:spacing w:val="-5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measured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continuous</w:t>
      </w:r>
      <w:r>
        <w:rPr>
          <w:spacing w:val="-7"/>
        </w:rPr>
        <w:t xml:space="preserve"> </w:t>
      </w:r>
      <w:r>
        <w:t>scale.</w:t>
      </w:r>
      <w:r>
        <w:rPr>
          <w:spacing w:val="-3"/>
        </w:rPr>
        <w:t xml:space="preserve"> </w:t>
      </w:r>
      <w:r>
        <w:t>Visualizations</w:t>
      </w:r>
      <w:r>
        <w:rPr>
          <w:spacing w:val="-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utilized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showcase</w:t>
      </w:r>
      <w:r>
        <w:rPr>
          <w:spacing w:val="-2"/>
        </w:rPr>
        <w:t xml:space="preserve"> </w:t>
      </w:r>
      <w:r>
        <w:t>relationships,</w:t>
      </w:r>
      <w:r>
        <w:rPr>
          <w:spacing w:val="-7"/>
        </w:rPr>
        <w:t xml:space="preserve"> </w:t>
      </w:r>
      <w:r>
        <w:t>trends,</w:t>
      </w:r>
      <w:r>
        <w:rPr>
          <w:spacing w:val="-5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differences</w:t>
      </w:r>
      <w:r>
        <w:rPr>
          <w:spacing w:val="2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market segments based on</w:t>
      </w:r>
      <w:r>
        <w:rPr>
          <w:spacing w:val="-2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metric</w:t>
      </w:r>
      <w:r>
        <w:rPr>
          <w:spacing w:val="-3"/>
        </w:rPr>
        <w:t xml:space="preserve"> </w:t>
      </w:r>
      <w:r>
        <w:t>variables.</w:t>
      </w:r>
    </w:p>
    <w:p>
      <w:pPr>
        <w:pStyle w:val="11"/>
        <w:rPr>
          <w:sz w:val="28"/>
        </w:rPr>
      </w:pPr>
    </w:p>
    <w:p>
      <w:pPr>
        <w:pStyle w:val="11"/>
        <w:spacing w:before="11"/>
        <w:rPr>
          <w:sz w:val="33"/>
        </w:rPr>
      </w:pPr>
    </w:p>
    <w:p>
      <w:pPr>
        <w:pStyle w:val="3"/>
        <w:numPr>
          <w:ilvl w:val="1"/>
          <w:numId w:val="3"/>
        </w:numPr>
        <w:tabs>
          <w:tab w:val="left" w:pos="1646"/>
        </w:tabs>
        <w:spacing w:before="0" w:after="0" w:line="276" w:lineRule="auto"/>
        <w:ind w:left="1040" w:right="2337" w:firstLine="0"/>
        <w:jc w:val="left"/>
      </w:pPr>
      <w:bookmarkStart w:id="30" w:name="9.3 Testing for Segment Differences in D"/>
      <w:bookmarkEnd w:id="30"/>
      <w:bookmarkStart w:id="31" w:name="9.3 Testing for Segment Differences in D"/>
      <w:bookmarkEnd w:id="31"/>
      <w:r>
        <w:t>Testing</w:t>
      </w:r>
      <w:r>
        <w:rPr>
          <w:spacing w:val="-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Segment</w:t>
      </w:r>
      <w:r>
        <w:rPr>
          <w:spacing w:val="-8"/>
        </w:rPr>
        <w:t xml:space="preserve"> </w:t>
      </w:r>
      <w:r>
        <w:t>Differences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Descriptor</w:t>
      </w:r>
      <w:r>
        <w:rPr>
          <w:spacing w:val="-87"/>
        </w:rPr>
        <w:t xml:space="preserve"> </w:t>
      </w:r>
      <w:r>
        <w:t>Variables:</w:t>
      </w:r>
    </w:p>
    <w:p>
      <w:pPr>
        <w:pStyle w:val="11"/>
        <w:spacing w:before="40" w:line="276" w:lineRule="auto"/>
        <w:ind w:left="1040" w:right="1072"/>
        <w:jc w:val="both"/>
      </w:pPr>
      <w:r>
        <w:t>To determine if there are significant differences between market segments, statistical tests are</w:t>
      </w:r>
      <w:r>
        <w:rPr>
          <w:spacing w:val="1"/>
        </w:rPr>
        <w:t xml:space="preserve"> </w:t>
      </w:r>
      <w:r>
        <w:t>performed on descriptor variables. This subsection explains various statistical methods that can</w:t>
      </w:r>
      <w:r>
        <w:rPr>
          <w:spacing w:val="1"/>
        </w:rPr>
        <w:t xml:space="preserve"> </w:t>
      </w:r>
      <w:r>
        <w:t>be employed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differences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establish</w:t>
      </w:r>
      <w:r>
        <w:rPr>
          <w:spacing w:val="-2"/>
        </w:rPr>
        <w:t xml:space="preserve"> </w:t>
      </w:r>
      <w:r>
        <w:t>the uniqueness</w:t>
      </w:r>
      <w:r>
        <w:rPr>
          <w:spacing w:val="1"/>
        </w:rPr>
        <w:t xml:space="preserve"> </w:t>
      </w:r>
      <w:r>
        <w:t>of each</w:t>
      </w:r>
      <w:r>
        <w:rPr>
          <w:spacing w:val="-2"/>
        </w:rPr>
        <w:t xml:space="preserve"> </w:t>
      </w:r>
      <w:r>
        <w:t>segment.</w:t>
      </w:r>
    </w:p>
    <w:p>
      <w:pPr>
        <w:pStyle w:val="11"/>
        <w:spacing w:before="40" w:line="276" w:lineRule="auto"/>
        <w:ind w:left="1040" w:right="1072"/>
        <w:jc w:val="both"/>
      </w:pPr>
    </w:p>
    <w:p>
      <w:pPr>
        <w:pStyle w:val="11"/>
        <w:spacing w:before="40" w:line="276" w:lineRule="auto"/>
        <w:ind w:left="1040" w:right="1072"/>
        <w:jc w:val="both"/>
      </w:pPr>
      <w:r>
        <w:drawing>
          <wp:inline distT="0" distB="0" distL="114300" distR="114300">
            <wp:extent cx="5553075" cy="3590925"/>
            <wp:effectExtent l="0" t="0" r="9525" b="9525"/>
            <wp:docPr id="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40" w:line="276" w:lineRule="auto"/>
        <w:ind w:left="1040" w:right="1072"/>
        <w:jc w:val="both"/>
      </w:pPr>
    </w:p>
    <w:p>
      <w:pPr>
        <w:pStyle w:val="11"/>
        <w:spacing w:before="40" w:line="276" w:lineRule="auto"/>
        <w:ind w:left="1040" w:right="1072"/>
        <w:jc w:val="both"/>
      </w:pPr>
      <w:r>
        <w:drawing>
          <wp:inline distT="0" distB="0" distL="114300" distR="114300">
            <wp:extent cx="4924425" cy="2524125"/>
            <wp:effectExtent l="0" t="0" r="9525" b="9525"/>
            <wp:docPr id="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40" w:line="276" w:lineRule="auto"/>
        <w:ind w:left="1040" w:right="1072"/>
        <w:jc w:val="both"/>
      </w:pPr>
      <w:r>
        <w:drawing>
          <wp:inline distT="0" distB="0" distL="114300" distR="114300">
            <wp:extent cx="6400800" cy="5172075"/>
            <wp:effectExtent l="0" t="0" r="0" b="9525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spacing w:after="0"/>
        <w:jc w:val="right"/>
        <w:rPr>
          <w:sz w:val="24"/>
        </w:rPr>
        <w:sectPr>
          <w:pgSz w:w="12240" w:h="15840"/>
          <w:pgMar w:top="1320" w:right="360" w:bottom="280" w:left="400" w:header="720" w:footer="720" w:gutter="0"/>
          <w:cols w:space="720" w:num="1"/>
        </w:sectPr>
      </w:pPr>
    </w:p>
    <w:p>
      <w:pPr>
        <w:pStyle w:val="11"/>
        <w:spacing w:before="1"/>
        <w:rPr>
          <w:b/>
          <w:sz w:val="12"/>
        </w:rPr>
      </w:pPr>
    </w:p>
    <w:p>
      <w:pPr>
        <w:pStyle w:val="11"/>
        <w:ind w:left="1040"/>
        <w:rPr>
          <w:sz w:val="20"/>
        </w:rPr>
      </w:pPr>
      <w:r>
        <w:rPr>
          <w:sz w:val="20"/>
        </w:rPr>
        <w:drawing>
          <wp:inline distT="0" distB="0" distL="0" distR="0">
            <wp:extent cx="5857240" cy="3905250"/>
            <wp:effectExtent l="0" t="0" r="0" b="0"/>
            <wp:docPr id="6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46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811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rPr>
          <w:b/>
          <w:sz w:val="20"/>
        </w:rPr>
      </w:pPr>
    </w:p>
    <w:p>
      <w:pPr>
        <w:pStyle w:val="11"/>
        <w:spacing w:before="5"/>
        <w:rPr>
          <w:b/>
          <w:sz w:val="20"/>
        </w:rPr>
      </w:pPr>
    </w:p>
    <w:p>
      <w:pPr>
        <w:pStyle w:val="3"/>
        <w:numPr>
          <w:ilvl w:val="1"/>
          <w:numId w:val="3"/>
        </w:numPr>
        <w:tabs>
          <w:tab w:val="left" w:pos="1646"/>
        </w:tabs>
        <w:spacing w:before="101" w:after="0" w:line="240" w:lineRule="auto"/>
        <w:ind w:left="1646" w:right="0" w:hanging="606"/>
        <w:jc w:val="left"/>
      </w:pPr>
      <w:bookmarkStart w:id="32" w:name="9.4 Predicting Segments from Descriptor "/>
      <w:bookmarkEnd w:id="32"/>
      <w:bookmarkStart w:id="33" w:name="9.4 Predicting Segments from Descriptor "/>
      <w:bookmarkEnd w:id="33"/>
      <w:r>
        <w:t>Predicting</w:t>
      </w:r>
      <w:r>
        <w:rPr>
          <w:spacing w:val="-17"/>
        </w:rPr>
        <w:t xml:space="preserve"> </w:t>
      </w:r>
      <w:r>
        <w:t>Segments</w:t>
      </w:r>
      <w:r>
        <w:rPr>
          <w:spacing w:val="-1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Descriptor</w:t>
      </w:r>
      <w:r>
        <w:rPr>
          <w:spacing w:val="-18"/>
        </w:rPr>
        <w:t xml:space="preserve"> </w:t>
      </w:r>
      <w:r>
        <w:t>Variables:</w:t>
      </w:r>
    </w:p>
    <w:p>
      <w:pPr>
        <w:pStyle w:val="11"/>
        <w:spacing w:before="269" w:line="276" w:lineRule="auto"/>
        <w:ind w:left="1040" w:right="1065"/>
        <w:jc w:val="both"/>
      </w:pPr>
      <w:r>
        <w:t>This section focuses on predicting market segments using descriptor variables. It introduces</w:t>
      </w:r>
      <w:r>
        <w:rPr>
          <w:spacing w:val="1"/>
        </w:rPr>
        <w:t xml:space="preserve"> </w:t>
      </w:r>
      <w:r>
        <w:t>binary</w:t>
      </w:r>
      <w:r>
        <w:rPr>
          <w:spacing w:val="-8"/>
        </w:rPr>
        <w:t xml:space="preserve"> </w:t>
      </w:r>
      <w:r>
        <w:t>logistic</w:t>
      </w:r>
      <w:r>
        <w:rPr>
          <w:spacing w:val="-11"/>
        </w:rPr>
        <w:t xml:space="preserve"> </w:t>
      </w:r>
      <w:r>
        <w:t>regression,</w:t>
      </w:r>
      <w:r>
        <w:rPr>
          <w:spacing w:val="-4"/>
        </w:rPr>
        <w:t xml:space="preserve"> </w:t>
      </w:r>
      <w:r>
        <w:t>multinomial</w:t>
      </w:r>
      <w:r>
        <w:rPr>
          <w:spacing w:val="-4"/>
        </w:rPr>
        <w:t xml:space="preserve"> </w:t>
      </w:r>
      <w:r>
        <w:t>logistic</w:t>
      </w:r>
      <w:r>
        <w:rPr>
          <w:spacing w:val="-11"/>
        </w:rPr>
        <w:t xml:space="preserve"> </w:t>
      </w:r>
      <w:r>
        <w:t>regression,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tree-based</w:t>
      </w:r>
      <w:r>
        <w:rPr>
          <w:spacing w:val="-10"/>
        </w:rPr>
        <w:t xml:space="preserve"> </w:t>
      </w:r>
      <w:r>
        <w:t>methods</w:t>
      </w:r>
      <w:r>
        <w:rPr>
          <w:spacing w:val="-7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techniques</w:t>
      </w:r>
      <w:r>
        <w:rPr>
          <w:spacing w:val="-5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likelihood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belonging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segment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descriptor variables.</w:t>
      </w:r>
    </w:p>
    <w:p>
      <w:pPr>
        <w:pStyle w:val="11"/>
        <w:rPr>
          <w:sz w:val="28"/>
        </w:rPr>
      </w:pPr>
    </w:p>
    <w:p>
      <w:pPr>
        <w:pStyle w:val="11"/>
        <w:rPr>
          <w:sz w:val="31"/>
        </w:rPr>
      </w:pPr>
    </w:p>
    <w:p>
      <w:pPr>
        <w:pStyle w:val="3"/>
        <w:numPr>
          <w:ilvl w:val="2"/>
          <w:numId w:val="3"/>
        </w:numPr>
        <w:tabs>
          <w:tab w:val="left" w:pos="1956"/>
        </w:tabs>
        <w:spacing w:before="0" w:after="0" w:line="240" w:lineRule="auto"/>
        <w:ind w:left="1956" w:right="0" w:hanging="916"/>
        <w:jc w:val="left"/>
      </w:pPr>
      <w:bookmarkStart w:id="34" w:name="9.4.1 Binary Logistic Regression:"/>
      <w:bookmarkEnd w:id="34"/>
      <w:bookmarkStart w:id="35" w:name="9.4.1 Binary Logistic Regression:"/>
      <w:bookmarkEnd w:id="35"/>
      <w:r>
        <w:t>Binary</w:t>
      </w:r>
      <w:r>
        <w:rPr>
          <w:spacing w:val="-20"/>
        </w:rPr>
        <w:t xml:space="preserve"> </w:t>
      </w:r>
      <w:r>
        <w:t>Logistic</w:t>
      </w:r>
      <w:r>
        <w:rPr>
          <w:spacing w:val="-18"/>
        </w:rPr>
        <w:t xml:space="preserve"> </w:t>
      </w:r>
      <w:r>
        <w:t>Regression:</w:t>
      </w:r>
    </w:p>
    <w:p>
      <w:pPr>
        <w:pStyle w:val="11"/>
        <w:spacing w:before="269" w:line="276" w:lineRule="auto"/>
        <w:ind w:left="1040" w:right="1086"/>
        <w:jc w:val="both"/>
      </w:pPr>
      <w:r>
        <w:t>Binary logistic regression is a statistical technique used to predict the probability of an event</w:t>
      </w:r>
      <w:r>
        <w:rPr>
          <w:spacing w:val="1"/>
        </w:rPr>
        <w:t xml:space="preserve"> </w:t>
      </w:r>
      <w:r>
        <w:t>occurring. In the context of market segmentation, it can be used to predict which segment an</w:t>
      </w:r>
      <w:r>
        <w:rPr>
          <w:spacing w:val="1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likely to</w:t>
      </w:r>
      <w:r>
        <w:rPr>
          <w:spacing w:val="-2"/>
        </w:rPr>
        <w:t xml:space="preserve"> </w:t>
      </w:r>
      <w:r>
        <w:t>belong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based on</w:t>
      </w:r>
      <w:r>
        <w:rPr>
          <w:spacing w:val="-1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descriptor</w:t>
      </w:r>
      <w:r>
        <w:rPr>
          <w:spacing w:val="1"/>
        </w:rPr>
        <w:t xml:space="preserve"> </w:t>
      </w:r>
      <w:r>
        <w:t>variables.</w:t>
      </w: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spacing w:before="9"/>
        <w:rPr>
          <w:sz w:val="23"/>
        </w:rPr>
      </w:pPr>
    </w:p>
    <w:p>
      <w:pPr>
        <w:spacing w:after="0"/>
        <w:jc w:val="right"/>
        <w:rPr>
          <w:sz w:val="24"/>
        </w:rPr>
        <w:sectPr>
          <w:pgSz w:w="12240" w:h="15840"/>
          <w:pgMar w:top="1500" w:right="360" w:bottom="280" w:left="400" w:header="720" w:footer="720" w:gutter="0"/>
          <w:cols w:space="720" w:num="1"/>
        </w:sectPr>
      </w:pPr>
    </w:p>
    <w:p>
      <w:pPr>
        <w:pStyle w:val="11"/>
        <w:rPr>
          <w:sz w:val="20"/>
        </w:rPr>
      </w:pPr>
      <w:bookmarkStart w:id="36" w:name="9.4.3 Tree-Based Methods:"/>
      <w:bookmarkEnd w:id="36"/>
      <w:bookmarkStart w:id="37" w:name="9.4.2 Multinomial Logistic Regression:"/>
      <w:bookmarkEnd w:id="37"/>
      <w:bookmarkStart w:id="38" w:name="9.4.3 Tree-Based Methods:"/>
      <w:bookmarkEnd w:id="38"/>
      <w:bookmarkStart w:id="39" w:name="9.4.2 Multinomial Logistic Regression:"/>
      <w:bookmarkEnd w:id="39"/>
    </w:p>
    <w:p>
      <w:pPr>
        <w:pStyle w:val="3"/>
        <w:numPr>
          <w:ilvl w:val="0"/>
          <w:numId w:val="0"/>
        </w:numPr>
        <w:tabs>
          <w:tab w:val="left" w:pos="1851"/>
        </w:tabs>
        <w:spacing w:before="84" w:after="0" w:line="240" w:lineRule="auto"/>
        <w:ind w:right="0" w:rightChars="0" w:firstLine="1000" w:firstLineChars="250"/>
        <w:jc w:val="left"/>
      </w:pPr>
      <w:bookmarkStart w:id="40" w:name="10.2 Market Segment Evaluation:"/>
      <w:bookmarkEnd w:id="40"/>
      <w:bookmarkStart w:id="41" w:name="10.2 Market Segment Evaluation:"/>
      <w:bookmarkEnd w:id="41"/>
      <w:r>
        <w:t>Market</w:t>
      </w:r>
      <w:r>
        <w:rPr>
          <w:spacing w:val="-21"/>
        </w:rPr>
        <w:t xml:space="preserve"> </w:t>
      </w:r>
      <w:r>
        <w:t>Segment</w:t>
      </w:r>
      <w:r>
        <w:rPr>
          <w:spacing w:val="-22"/>
        </w:rPr>
        <w:t xml:space="preserve"> </w:t>
      </w:r>
      <w:r>
        <w:t>Evaluation:</w:t>
      </w:r>
    </w:p>
    <w:p>
      <w:pPr>
        <w:pStyle w:val="11"/>
        <w:spacing w:before="305" w:line="276" w:lineRule="auto"/>
        <w:ind w:left="1040" w:right="1068"/>
        <w:jc w:val="both"/>
      </w:pPr>
      <w:r>
        <w:t>The</w:t>
      </w:r>
      <w:r>
        <w:rPr>
          <w:spacing w:val="-3"/>
        </w:rPr>
        <w:t xml:space="preserve"> </w:t>
      </w:r>
      <w:r>
        <w:t>subsection</w:t>
      </w:r>
      <w:r>
        <w:rPr>
          <w:spacing w:val="-4"/>
        </w:rPr>
        <w:t xml:space="preserve"> </w:t>
      </w:r>
      <w:r>
        <w:t>delves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evaluation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market</w:t>
      </w:r>
      <w:r>
        <w:rPr>
          <w:spacing w:val="-7"/>
        </w:rPr>
        <w:t xml:space="preserve"> </w:t>
      </w:r>
      <w:r>
        <w:t>segments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assess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suitability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target</w:t>
      </w:r>
      <w:r>
        <w:rPr>
          <w:spacing w:val="-52"/>
        </w:rPr>
        <w:t xml:space="preserve"> </w:t>
      </w:r>
      <w:r>
        <w:t>segments. It outlines various criteria and methods to evaluate segments, including market size,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potential,</w:t>
      </w:r>
      <w:r>
        <w:rPr>
          <w:spacing w:val="1"/>
        </w:rPr>
        <w:t xml:space="preserve"> </w:t>
      </w:r>
      <w:r>
        <w:t>competitive</w:t>
      </w:r>
      <w:r>
        <w:rPr>
          <w:spacing w:val="1"/>
        </w:rPr>
        <w:t xml:space="preserve"> </w:t>
      </w:r>
      <w:r>
        <w:t>intensity,</w:t>
      </w:r>
      <w:r>
        <w:rPr>
          <w:spacing w:val="1"/>
        </w:rPr>
        <w:t xml:space="preserve"> </w:t>
      </w:r>
      <w:r>
        <w:t>segment</w:t>
      </w:r>
      <w:r>
        <w:rPr>
          <w:spacing w:val="1"/>
        </w:rPr>
        <w:t xml:space="preserve"> </w:t>
      </w:r>
      <w:r>
        <w:t>accessibility,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compatibility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company's offerings. By thoroughly evaluating each segment, marketers can identify the most</w:t>
      </w:r>
      <w:r>
        <w:rPr>
          <w:spacing w:val="1"/>
        </w:rPr>
        <w:t xml:space="preserve"> </w:t>
      </w:r>
      <w:r>
        <w:t>promising</w:t>
      </w:r>
      <w:r>
        <w:rPr>
          <w:spacing w:val="1"/>
        </w:rPr>
        <w:t xml:space="preserve"> </w:t>
      </w:r>
      <w:r>
        <w:t>opportunities.</w:t>
      </w: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spacing w:before="3"/>
        <w:rPr>
          <w:sz w:val="20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181610</wp:posOffset>
            </wp:positionV>
            <wp:extent cx="6035040" cy="4476115"/>
            <wp:effectExtent l="0" t="0" r="0" b="0"/>
            <wp:wrapTopAndBottom/>
            <wp:docPr id="7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51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216" cy="4475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rPr>
          <w:sz w:val="20"/>
        </w:rPr>
      </w:pPr>
    </w:p>
    <w:p>
      <w:pPr>
        <w:pStyle w:val="11"/>
      </w:pPr>
      <w:r>
        <w:drawing>
          <wp:inline distT="0" distB="0" distL="114300" distR="114300">
            <wp:extent cx="7285990" cy="2368550"/>
            <wp:effectExtent l="0" t="0" r="10160" b="12700"/>
            <wp:docPr id="3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28599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  <w:r>
        <w:drawing>
          <wp:inline distT="0" distB="0" distL="114300" distR="114300">
            <wp:extent cx="7284085" cy="5375275"/>
            <wp:effectExtent l="0" t="0" r="12065" b="15875"/>
            <wp:docPr id="3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284085" cy="537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spacing w:before="2"/>
        <w:rPr>
          <w:sz w:val="26"/>
        </w:rPr>
      </w:pPr>
    </w:p>
    <w:p>
      <w:pPr>
        <w:pStyle w:val="2"/>
        <w:ind w:left="935" w:right="1301"/>
      </w:pPr>
      <w:bookmarkStart w:id="42" w:name="STEP 9 – CUSTOMIZING THE MARKETING MIX"/>
      <w:bookmarkEnd w:id="42"/>
      <w:r>
        <w:t>STEP</w:t>
      </w:r>
      <w:r>
        <w:rPr>
          <w:spacing w:val="-13"/>
        </w:rPr>
        <w:t xml:space="preserve"> </w:t>
      </w:r>
      <w:r>
        <w:t>9</w:t>
      </w:r>
      <w:r>
        <w:rPr>
          <w:spacing w:val="-12"/>
        </w:rPr>
        <w:t xml:space="preserve"> </w:t>
      </w:r>
      <w:r>
        <w:t>–</w:t>
      </w:r>
      <w:r>
        <w:rPr>
          <w:spacing w:val="-15"/>
        </w:rPr>
        <w:t xml:space="preserve"> </w:t>
      </w:r>
      <w:r>
        <w:t>CUSTOMIZING</w:t>
      </w:r>
      <w:r>
        <w:rPr>
          <w:spacing w:val="-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MARKETING</w:t>
      </w:r>
      <w:r>
        <w:rPr>
          <w:spacing w:val="-11"/>
        </w:rPr>
        <w:t xml:space="preserve"> </w:t>
      </w:r>
      <w:r>
        <w:t>MIX</w:t>
      </w:r>
    </w:p>
    <w:p>
      <w:pPr>
        <w:pStyle w:val="11"/>
        <w:spacing w:before="194" w:line="259" w:lineRule="auto"/>
        <w:ind w:left="1040" w:right="1155"/>
        <w:jc w:val="both"/>
      </w:pPr>
      <w:r>
        <w:t>In the past, marketing was seen as a toolbox of different strategies toachieve sales results. This</w:t>
      </w:r>
      <w:r>
        <w:rPr>
          <w:spacing w:val="-52"/>
        </w:rPr>
        <w:t xml:space="preserve"> </w:t>
      </w:r>
      <w:r>
        <w:t>toolbox included</w:t>
      </w:r>
      <w:r>
        <w:rPr>
          <w:spacing w:val="-1"/>
        </w:rPr>
        <w:t xml:space="preserve"> </w:t>
      </w:r>
      <w:r>
        <w:t>things like product</w:t>
      </w:r>
      <w:r>
        <w:rPr>
          <w:spacing w:val="-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pricing</w:t>
      </w:r>
      <w:r>
        <w:rPr>
          <w:spacing w:val="5"/>
        </w:rPr>
        <w:t xml:space="preserve"> </w:t>
      </w:r>
      <w:r>
        <w:t>advertising distribution</w:t>
      </w:r>
    </w:p>
    <w:p>
      <w:pPr>
        <w:pStyle w:val="11"/>
        <w:spacing w:before="23"/>
        <w:ind w:left="1040"/>
      </w:pPr>
      <w:r>
        <w:t>One</w:t>
      </w:r>
      <w:r>
        <w:rPr>
          <w:spacing w:val="-8"/>
        </w:rPr>
        <w:t xml:space="preserve"> </w:t>
      </w:r>
      <w:r>
        <w:t>common</w:t>
      </w:r>
      <w:r>
        <w:rPr>
          <w:spacing w:val="-10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marketing</w:t>
      </w:r>
      <w:r>
        <w:rPr>
          <w:spacing w:val="-10"/>
        </w:rPr>
        <w:t xml:space="preserve"> </w:t>
      </w:r>
      <w:r>
        <w:t>mix</w:t>
      </w:r>
      <w:r>
        <w:rPr>
          <w:spacing w:val="-11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4Ps:</w:t>
      </w:r>
      <w:r>
        <w:rPr>
          <w:spacing w:val="-6"/>
        </w:rPr>
        <w:t xml:space="preserve"> </w:t>
      </w:r>
      <w:r>
        <w:t>Product,</w:t>
      </w:r>
      <w:r>
        <w:rPr>
          <w:spacing w:val="-9"/>
        </w:rPr>
        <w:t xml:space="preserve"> </w:t>
      </w:r>
      <w:r>
        <w:t>Price,Promotion,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Place.</w:t>
      </w:r>
    </w:p>
    <w:p>
      <w:pPr>
        <w:pStyle w:val="11"/>
        <w:spacing w:before="11"/>
        <w:rPr>
          <w:sz w:val="23"/>
        </w:rPr>
      </w:pPr>
    </w:p>
    <w:p>
      <w:pPr>
        <w:pStyle w:val="11"/>
        <w:spacing w:line="259" w:lineRule="auto"/>
        <w:ind w:left="1040" w:right="1382"/>
        <w:jc w:val="both"/>
      </w:pPr>
      <w:r>
        <w:t>Market segmentation is not a standalone strategy but works together withother strategic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competition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positioning.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segmentation-</w:t>
      </w:r>
      <w:r>
        <w:rPr>
          <w:spacing w:val="1"/>
        </w:rPr>
        <w:t xml:space="preserve"> </w:t>
      </w:r>
      <w:r>
        <w:t>targeting-positioning</w:t>
      </w:r>
      <w:r>
        <w:rPr>
          <w:spacing w:val="1"/>
        </w:rPr>
        <w:t xml:space="preserve"> </w:t>
      </w:r>
      <w:r>
        <w:t>(STP)</w:t>
      </w:r>
      <w:r>
        <w:rPr>
          <w:spacing w:val="1"/>
        </w:rPr>
        <w:t xml:space="preserve"> </w:t>
      </w:r>
      <w:r>
        <w:t>approach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used, where</w:t>
      </w:r>
      <w:r>
        <w:rPr>
          <w:spacing w:val="1"/>
        </w:rPr>
        <w:t xml:space="preserve"> </w:t>
      </w:r>
      <w:r>
        <w:t>segmentation</w:t>
      </w:r>
      <w:r>
        <w:rPr>
          <w:spacing w:val="-2"/>
        </w:rPr>
        <w:t xml:space="preserve"> </w:t>
      </w:r>
      <w:r>
        <w:t>is</w:t>
      </w:r>
    </w:p>
    <w:p>
      <w:pPr>
        <w:pStyle w:val="11"/>
        <w:spacing w:before="1" w:line="254" w:lineRule="auto"/>
        <w:ind w:left="1040" w:right="1162"/>
        <w:jc w:val="both"/>
      </w:pPr>
      <w:r>
        <w:t>the first step, followed by targeting a specific segment, and then positioningthe product in a</w:t>
      </w:r>
      <w:r>
        <w:rPr>
          <w:spacing w:val="1"/>
        </w:rPr>
        <w:t xml:space="preserve"> </w:t>
      </w:r>
      <w:r>
        <w:t>distinct</w:t>
      </w:r>
      <w:r>
        <w:rPr>
          <w:spacing w:val="-1"/>
        </w:rPr>
        <w:t xml:space="preserve"> </w:t>
      </w:r>
      <w:r>
        <w:t>way.</w:t>
      </w: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spacing w:before="6"/>
        <w:rPr>
          <w:sz w:val="12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1754505</wp:posOffset>
            </wp:positionH>
            <wp:positionV relativeFrom="paragraph">
              <wp:posOffset>121920</wp:posOffset>
            </wp:positionV>
            <wp:extent cx="4234815" cy="2392045"/>
            <wp:effectExtent l="0" t="0" r="0" b="0"/>
            <wp:wrapTopAndBottom/>
            <wp:docPr id="7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5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883" cy="2392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rPr>
          <w:sz w:val="28"/>
        </w:rPr>
      </w:pPr>
    </w:p>
    <w:p>
      <w:pPr>
        <w:pStyle w:val="11"/>
        <w:spacing w:before="11"/>
        <w:rPr>
          <w:sz w:val="30"/>
        </w:rPr>
      </w:pPr>
    </w:p>
    <w:p>
      <w:pPr>
        <w:pStyle w:val="11"/>
        <w:spacing w:line="261" w:lineRule="auto"/>
        <w:ind w:left="1040" w:right="945"/>
        <w:jc w:val="both"/>
      </w:pPr>
      <w:r>
        <w:t>When selecting a target segment, it is important to customize the marketingmix accordingly. This</w:t>
      </w:r>
      <w:r>
        <w:rPr>
          <w:spacing w:val="-52"/>
        </w:rPr>
        <w:t xml:space="preserve"> </w:t>
      </w:r>
      <w:r>
        <w:t>means adjusting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product,</w:t>
      </w:r>
      <w:r>
        <w:rPr>
          <w:spacing w:val="-1"/>
        </w:rPr>
        <w:t xml:space="preserve"> </w:t>
      </w:r>
      <w:r>
        <w:t>price,</w:t>
      </w:r>
      <w:r>
        <w:rPr>
          <w:spacing w:val="1"/>
        </w:rPr>
        <w:t xml:space="preserve"> </w:t>
      </w:r>
      <w:r>
        <w:t>promotion, and</w:t>
      </w:r>
    </w:p>
    <w:p>
      <w:pPr>
        <w:pStyle w:val="11"/>
        <w:spacing w:line="259" w:lineRule="auto"/>
        <w:ind w:left="1040" w:right="1159"/>
        <w:jc w:val="both"/>
      </w:pPr>
      <w:r>
        <w:t>place to meet the needs and preferences of the chosen segment. For example, if a segment is</w:t>
      </w:r>
      <w:r>
        <w:rPr>
          <w:spacing w:val="1"/>
        </w:rPr>
        <w:t xml:space="preserve"> </w:t>
      </w:r>
      <w:r>
        <w:t>interested in cultural activities, a company maydesign a product specifically tailored to their</w:t>
      </w:r>
      <w:r>
        <w:rPr>
          <w:spacing w:val="1"/>
        </w:rPr>
        <w:t xml:space="preserve"> </w:t>
      </w:r>
      <w:r>
        <w:t>interests,</w:t>
      </w:r>
      <w:r>
        <w:rPr>
          <w:spacing w:val="-2"/>
        </w:rPr>
        <w:t xml:space="preserve"> </w:t>
      </w:r>
      <w:r>
        <w:t>offer relevant</w:t>
      </w:r>
      <w:r>
        <w:rPr>
          <w:spacing w:val="-2"/>
        </w:rPr>
        <w:t xml:space="preserve"> </w:t>
      </w:r>
      <w:r>
        <w:t>promotions,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distribution</w:t>
      </w:r>
      <w:r>
        <w:rPr>
          <w:spacing w:val="-2"/>
        </w:rPr>
        <w:t xml:space="preserve"> </w:t>
      </w:r>
      <w:r>
        <w:t>channels.</w:t>
      </w:r>
    </w:p>
    <w:p>
      <w:pPr>
        <w:pStyle w:val="11"/>
        <w:rPr>
          <w:sz w:val="28"/>
        </w:rPr>
      </w:pPr>
    </w:p>
    <w:p>
      <w:pPr>
        <w:pStyle w:val="11"/>
        <w:spacing w:before="246"/>
        <w:ind w:left="1040"/>
      </w:pPr>
      <w:r>
        <w:t>Each</w:t>
      </w:r>
      <w:r>
        <w:rPr>
          <w:spacing w:val="-8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marketing</w:t>
      </w:r>
      <w:r>
        <w:rPr>
          <w:spacing w:val="-5"/>
        </w:rPr>
        <w:t xml:space="preserve"> </w:t>
      </w:r>
      <w:r>
        <w:t>mix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influenced</w:t>
      </w:r>
      <w:r>
        <w:rPr>
          <w:spacing w:val="-8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target</w:t>
      </w:r>
      <w:r>
        <w:rPr>
          <w:spacing w:val="-12"/>
        </w:rPr>
        <w:t xml:space="preserve"> </w:t>
      </w:r>
      <w:r>
        <w:t>segment.</w:t>
      </w:r>
    </w:p>
    <w:p>
      <w:pPr>
        <w:pStyle w:val="11"/>
        <w:spacing w:before="27"/>
        <w:ind w:left="1040"/>
      </w:pP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instance,</w:t>
      </w:r>
      <w:r>
        <w:rPr>
          <w:spacing w:val="-11"/>
        </w:rPr>
        <w:t xml:space="preserve"> </w:t>
      </w:r>
      <w:r>
        <w:rPr>
          <w:spacing w:val="-1"/>
        </w:rPr>
        <w:t>product</w:t>
      </w:r>
      <w:r>
        <w:rPr>
          <w:spacing w:val="-6"/>
        </w:rPr>
        <w:t xml:space="preserve"> </w:t>
      </w:r>
      <w:r>
        <w:t>design</w:t>
      </w:r>
      <w:r>
        <w:rPr>
          <w:spacing w:val="-12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modified</w:t>
      </w:r>
      <w:r>
        <w:rPr>
          <w:spacing w:val="-7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better</w:t>
      </w:r>
      <w:r>
        <w:rPr>
          <w:spacing w:val="-10"/>
        </w:rPr>
        <w:t xml:space="preserve"> </w:t>
      </w:r>
      <w:r>
        <w:t>meet</w:t>
      </w:r>
      <w:r>
        <w:rPr>
          <w:spacing w:val="-8"/>
        </w:rPr>
        <w:t xml:space="preserve"> </w:t>
      </w:r>
      <w:r>
        <w:t>customer</w:t>
      </w:r>
    </w:p>
    <w:p>
      <w:pPr>
        <w:pStyle w:val="11"/>
        <w:spacing w:before="32" w:line="259" w:lineRule="auto"/>
        <w:ind w:left="1040" w:right="892"/>
      </w:pPr>
      <w:r>
        <w:rPr>
          <w:spacing w:val="-1"/>
        </w:rPr>
        <w:t>needs,</w:t>
      </w:r>
      <w:r>
        <w:rPr>
          <w:spacing w:val="-14"/>
        </w:rPr>
        <w:t xml:space="preserve"> </w:t>
      </w:r>
      <w:r>
        <w:rPr>
          <w:spacing w:val="-1"/>
        </w:rPr>
        <w:t>pricing</w:t>
      </w:r>
      <w:r>
        <w:rPr>
          <w:spacing w:val="-13"/>
        </w:rPr>
        <w:t xml:space="preserve"> </w:t>
      </w:r>
      <w:r>
        <w:rPr>
          <w:spacing w:val="-1"/>
        </w:rPr>
        <w:t>decisions</w:t>
      </w:r>
      <w:r>
        <w:rPr>
          <w:spacing w:val="-13"/>
        </w:rPr>
        <w:t xml:space="preserve"> </w:t>
      </w:r>
      <w:r>
        <w:rPr>
          <w:spacing w:val="-1"/>
        </w:rPr>
        <w:t>can</w:t>
      </w:r>
      <w:r>
        <w:rPr>
          <w:spacing w:val="-16"/>
        </w:rPr>
        <w:t xml:space="preserve"> </w:t>
      </w:r>
      <w:r>
        <w:rPr>
          <w:spacing w:val="-1"/>
        </w:rPr>
        <w:t>be</w:t>
      </w:r>
      <w:r>
        <w:rPr>
          <w:spacing w:val="-14"/>
        </w:rPr>
        <w:t xml:space="preserve"> </w:t>
      </w:r>
      <w:r>
        <w:rPr>
          <w:spacing w:val="-1"/>
        </w:rPr>
        <w:t>adjusted</w:t>
      </w:r>
      <w:r>
        <w:rPr>
          <w:spacing w:val="-15"/>
        </w:rPr>
        <w:t xml:space="preserve"> </w:t>
      </w:r>
      <w:r>
        <w:t>based</w:t>
      </w:r>
      <w:r>
        <w:rPr>
          <w:spacing w:val="-15"/>
        </w:rPr>
        <w:t xml:space="preserve"> </w:t>
      </w:r>
      <w:r>
        <w:t>on</w:t>
      </w:r>
      <w:r>
        <w:rPr>
          <w:spacing w:val="-21"/>
        </w:rPr>
        <w:t xml:space="preserve"> </w:t>
      </w:r>
      <w:r>
        <w:t>segment</w:t>
      </w:r>
      <w:r>
        <w:rPr>
          <w:spacing w:val="-15"/>
        </w:rPr>
        <w:t xml:space="preserve"> </w:t>
      </w:r>
      <w:r>
        <w:t>preferences,</w:t>
      </w:r>
      <w:r>
        <w:rPr>
          <w:spacing w:val="-14"/>
        </w:rPr>
        <w:t xml:space="preserve"> </w:t>
      </w:r>
      <w:r>
        <w:t>andpromotional</w:t>
      </w:r>
      <w:r>
        <w:rPr>
          <w:spacing w:val="-9"/>
        </w:rPr>
        <w:t xml:space="preserve"> </w:t>
      </w:r>
      <w:r>
        <w:t>messages</w:t>
      </w:r>
      <w:r>
        <w:rPr>
          <w:spacing w:val="-5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tailored to resonate with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segment.</w:t>
      </w:r>
    </w:p>
    <w:p>
      <w:pPr>
        <w:pStyle w:val="11"/>
        <w:spacing w:before="168" w:line="259" w:lineRule="auto"/>
        <w:ind w:left="1040" w:right="1165"/>
      </w:pPr>
      <w:r>
        <w:rPr>
          <w:spacing w:val="-1"/>
        </w:rPr>
        <w:t>Overall,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content</w:t>
      </w:r>
      <w:r>
        <w:rPr>
          <w:spacing w:val="-12"/>
        </w:rPr>
        <w:t xml:space="preserve"> </w:t>
      </w:r>
      <w:r>
        <w:rPr>
          <w:spacing w:val="-1"/>
        </w:rPr>
        <w:t>emphasizes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importance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aligning</w:t>
      </w:r>
      <w:r>
        <w:rPr>
          <w:spacing w:val="-1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marketingmix</w:t>
      </w:r>
      <w:r>
        <w:rPr>
          <w:spacing w:val="-10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chosen</w:t>
      </w:r>
      <w:r>
        <w:rPr>
          <w:spacing w:val="-52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segment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effectively</w:t>
      </w:r>
      <w:r>
        <w:rPr>
          <w:spacing w:val="2"/>
        </w:rPr>
        <w:t xml:space="preserve"> </w:t>
      </w:r>
      <w:r>
        <w:t>meet their needs</w:t>
      </w:r>
      <w:r>
        <w:rPr>
          <w:spacing w:val="1"/>
        </w:rPr>
        <w:t xml:space="preserve"> </w:t>
      </w:r>
      <w:r>
        <w:t>and</w:t>
      </w:r>
    </w:p>
    <w:p>
      <w:pPr>
        <w:spacing w:after="0"/>
        <w:jc w:val="right"/>
        <w:rPr>
          <w:sz w:val="24"/>
        </w:rPr>
        <w:sectPr>
          <w:pgSz w:w="12240" w:h="15840"/>
          <w:pgMar w:top="1320" w:right="360" w:bottom="280" w:left="400" w:header="720" w:footer="720" w:gutter="0"/>
          <w:cols w:space="720" w:num="1"/>
        </w:sectPr>
      </w:pPr>
    </w:p>
    <w:p>
      <w:pPr>
        <w:pStyle w:val="11"/>
        <w:spacing w:before="82"/>
        <w:ind w:left="1040"/>
        <w:rPr>
          <w:sz w:val="20"/>
        </w:rPr>
      </w:pPr>
      <w:r>
        <w:t>increase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chances</w:t>
      </w:r>
      <w:r>
        <w:rPr>
          <w:spacing w:val="-1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success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market.</w:t>
      </w:r>
      <w:bookmarkStart w:id="43" w:name="Bi Clustering the Price"/>
      <w:bookmarkEnd w:id="43"/>
    </w:p>
    <w:p>
      <w:pPr>
        <w:pStyle w:val="11"/>
        <w:spacing w:before="4"/>
        <w:rPr>
          <w:sz w:val="28"/>
        </w:rPr>
      </w:pPr>
    </w:p>
    <w:p>
      <w:pPr>
        <w:pStyle w:val="5"/>
        <w:spacing w:before="188"/>
      </w:pPr>
      <w:bookmarkStart w:id="44" w:name="Importance of Bi Clustering the Price as"/>
      <w:bookmarkEnd w:id="44"/>
      <w:r>
        <w:t>Importance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Bi</w:t>
      </w:r>
      <w:r>
        <w:rPr>
          <w:spacing w:val="-9"/>
        </w:rPr>
        <w:t xml:space="preserve"> </w:t>
      </w:r>
      <w:r>
        <w:t>Clustering</w:t>
      </w:r>
      <w:r>
        <w:rPr>
          <w:spacing w:val="-11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Price</w:t>
      </w:r>
      <w:r>
        <w:rPr>
          <w:spacing w:val="-15"/>
        </w:rPr>
        <w:t xml:space="preserve"> </w:t>
      </w:r>
      <w:r>
        <w:t>aspect</w:t>
      </w:r>
      <w:r>
        <w:rPr>
          <w:spacing w:val="-1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segmentation:</w:t>
      </w:r>
    </w:p>
    <w:p>
      <w:pPr>
        <w:pStyle w:val="11"/>
        <w:spacing w:before="8"/>
        <w:rPr>
          <w:b/>
          <w:sz w:val="36"/>
        </w:rPr>
      </w:pPr>
    </w:p>
    <w:p>
      <w:pPr>
        <w:pStyle w:val="11"/>
        <w:spacing w:line="237" w:lineRule="auto"/>
        <w:ind w:left="900" w:right="892"/>
      </w:pPr>
      <w:r>
        <w:t>Identify</w:t>
      </w:r>
      <w:r>
        <w:rPr>
          <w:spacing w:val="-6"/>
        </w:rPr>
        <w:t xml:space="preserve"> </w:t>
      </w:r>
      <w:r>
        <w:t>Price</w:t>
      </w:r>
      <w:r>
        <w:rPr>
          <w:spacing w:val="-7"/>
        </w:rPr>
        <w:t xml:space="preserve"> </w:t>
      </w:r>
      <w:r>
        <w:t>Sensitive</w:t>
      </w:r>
      <w:r>
        <w:rPr>
          <w:spacing w:val="-5"/>
        </w:rPr>
        <w:t xml:space="preserve"> </w:t>
      </w:r>
      <w:r>
        <w:t>Segments:</w:t>
      </w:r>
      <w:r>
        <w:rPr>
          <w:spacing w:val="-6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those</w:t>
      </w:r>
      <w:r>
        <w:rPr>
          <w:spacing w:val="-12"/>
        </w:rPr>
        <w:t xml:space="preserve"> </w:t>
      </w:r>
      <w:r>
        <w:t>segments</w:t>
      </w:r>
      <w:r>
        <w:rPr>
          <w:spacing w:val="-6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respondto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market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similar</w:t>
      </w:r>
      <w:r>
        <w:rPr>
          <w:spacing w:val="-52"/>
        </w:rPr>
        <w:t xml:space="preserve"> </w:t>
      </w:r>
      <w:r>
        <w:t>way</w:t>
      </w:r>
    </w:p>
    <w:p>
      <w:pPr>
        <w:pStyle w:val="11"/>
        <w:spacing w:before="2"/>
        <w:rPr>
          <w:sz w:val="31"/>
        </w:rPr>
      </w:pPr>
    </w:p>
    <w:p>
      <w:pPr>
        <w:pStyle w:val="13"/>
        <w:numPr>
          <w:ilvl w:val="2"/>
          <w:numId w:val="4"/>
        </w:numPr>
        <w:tabs>
          <w:tab w:val="left" w:pos="1621"/>
        </w:tabs>
        <w:spacing w:before="1" w:after="0" w:line="237" w:lineRule="auto"/>
        <w:ind w:left="1621" w:right="973" w:hanging="361"/>
        <w:jc w:val="left"/>
        <w:rPr>
          <w:sz w:val="22"/>
        </w:rPr>
      </w:pPr>
      <w:r>
        <w:rPr>
          <w:sz w:val="24"/>
        </w:rPr>
        <w:t>Customize</w:t>
      </w:r>
      <w:r>
        <w:rPr>
          <w:spacing w:val="-8"/>
          <w:sz w:val="24"/>
        </w:rPr>
        <w:t xml:space="preserve"> </w:t>
      </w:r>
      <w:r>
        <w:rPr>
          <w:sz w:val="24"/>
        </w:rPr>
        <w:t>Pricing</w:t>
      </w:r>
      <w:r>
        <w:rPr>
          <w:spacing w:val="-7"/>
          <w:sz w:val="24"/>
        </w:rPr>
        <w:t xml:space="preserve"> </w:t>
      </w:r>
      <w:r>
        <w:rPr>
          <w:sz w:val="24"/>
        </w:rPr>
        <w:t>Strategies:</w:t>
      </w:r>
      <w:r>
        <w:rPr>
          <w:spacing w:val="-6"/>
          <w:sz w:val="24"/>
        </w:rPr>
        <w:t xml:space="preserve"> </w:t>
      </w:r>
      <w:r>
        <w:rPr>
          <w:sz w:val="24"/>
        </w:rPr>
        <w:t>Make</w:t>
      </w:r>
      <w:r>
        <w:rPr>
          <w:spacing w:val="-7"/>
          <w:sz w:val="24"/>
        </w:rPr>
        <w:t xml:space="preserve"> </w:t>
      </w:r>
      <w:r>
        <w:rPr>
          <w:sz w:val="24"/>
        </w:rPr>
        <w:t>changes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pricing</w:t>
      </w:r>
      <w:r>
        <w:rPr>
          <w:spacing w:val="-7"/>
          <w:sz w:val="24"/>
        </w:rPr>
        <w:t xml:space="preserve"> </w:t>
      </w:r>
      <w:r>
        <w:rPr>
          <w:sz w:val="24"/>
        </w:rPr>
        <w:t>strategies</w:t>
      </w:r>
      <w:r>
        <w:rPr>
          <w:spacing w:val="-10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knowing/getting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1"/>
          <w:sz w:val="24"/>
        </w:rPr>
        <w:t xml:space="preserve"> </w:t>
      </w:r>
      <w:r>
        <w:rPr>
          <w:sz w:val="24"/>
        </w:rPr>
        <w:t>unique patterns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buying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customers</w:t>
      </w:r>
    </w:p>
    <w:p>
      <w:pPr>
        <w:pStyle w:val="13"/>
        <w:numPr>
          <w:ilvl w:val="2"/>
          <w:numId w:val="4"/>
        </w:numPr>
        <w:tabs>
          <w:tab w:val="left" w:pos="1621"/>
        </w:tabs>
        <w:spacing w:before="7" w:after="0" w:line="282" w:lineRule="exact"/>
        <w:ind w:left="1621" w:right="0" w:hanging="361"/>
        <w:jc w:val="left"/>
        <w:rPr>
          <w:sz w:val="22"/>
        </w:rPr>
      </w:pPr>
      <w:r>
        <w:rPr>
          <w:sz w:val="24"/>
        </w:rPr>
        <w:t>Optimize</w:t>
      </w:r>
      <w:r>
        <w:rPr>
          <w:spacing w:val="-9"/>
          <w:sz w:val="24"/>
        </w:rPr>
        <w:t xml:space="preserve"> </w:t>
      </w:r>
      <w:r>
        <w:rPr>
          <w:sz w:val="24"/>
        </w:rPr>
        <w:t>Pricing</w:t>
      </w:r>
      <w:r>
        <w:rPr>
          <w:spacing w:val="-7"/>
          <w:sz w:val="24"/>
        </w:rPr>
        <w:t xml:space="preserve"> </w:t>
      </w:r>
      <w:r>
        <w:rPr>
          <w:sz w:val="24"/>
        </w:rPr>
        <w:t>Structures</w:t>
      </w:r>
    </w:p>
    <w:p>
      <w:pPr>
        <w:pStyle w:val="13"/>
        <w:numPr>
          <w:ilvl w:val="2"/>
          <w:numId w:val="4"/>
        </w:numPr>
        <w:tabs>
          <w:tab w:val="left" w:pos="1611"/>
        </w:tabs>
        <w:spacing w:before="0" w:after="0" w:line="282" w:lineRule="exact"/>
        <w:ind w:left="1611" w:right="0" w:hanging="351"/>
        <w:jc w:val="left"/>
        <w:rPr>
          <w:sz w:val="24"/>
        </w:rPr>
      </w:pPr>
      <w:r>
        <w:rPr>
          <w:sz w:val="24"/>
        </w:rPr>
        <w:t>Bi</w:t>
      </w:r>
      <w:r>
        <w:rPr>
          <w:spacing w:val="-6"/>
          <w:sz w:val="24"/>
        </w:rPr>
        <w:t xml:space="preserve"> </w:t>
      </w:r>
      <w:r>
        <w:rPr>
          <w:sz w:val="24"/>
        </w:rPr>
        <w:t>Clustering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reveal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buying</w:t>
      </w:r>
      <w:r>
        <w:rPr>
          <w:spacing w:val="-8"/>
          <w:sz w:val="24"/>
        </w:rPr>
        <w:t xml:space="preserve"> </w:t>
      </w:r>
      <w:r>
        <w:rPr>
          <w:sz w:val="24"/>
        </w:rPr>
        <w:t>patterns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price</w:t>
      </w:r>
      <w:r>
        <w:rPr>
          <w:spacing w:val="-9"/>
          <w:sz w:val="24"/>
        </w:rPr>
        <w:t xml:space="preserve"> </w:t>
      </w:r>
      <w:r>
        <w:rPr>
          <w:sz w:val="24"/>
        </w:rPr>
        <w:t>preferences</w:t>
      </w:r>
    </w:p>
    <w:p>
      <w:pPr>
        <w:pStyle w:val="13"/>
        <w:numPr>
          <w:ilvl w:val="2"/>
          <w:numId w:val="4"/>
        </w:numPr>
        <w:tabs>
          <w:tab w:val="left" w:pos="1621"/>
        </w:tabs>
        <w:spacing w:before="27" w:after="0" w:line="240" w:lineRule="auto"/>
        <w:ind w:left="1621" w:right="0" w:hanging="361"/>
        <w:jc w:val="left"/>
        <w:rPr>
          <w:sz w:val="24"/>
        </w:rPr>
      </w:pPr>
      <w:r>
        <w:rPr>
          <w:sz w:val="24"/>
        </w:rPr>
        <w:t>Price</w:t>
      </w:r>
      <w:r>
        <w:rPr>
          <w:spacing w:val="-11"/>
          <w:sz w:val="24"/>
        </w:rPr>
        <w:t xml:space="preserve"> </w:t>
      </w:r>
      <w:r>
        <w:rPr>
          <w:sz w:val="24"/>
        </w:rPr>
        <w:t>Positioning</w:t>
      </w:r>
    </w:p>
    <w:p>
      <w:pPr>
        <w:spacing w:after="0"/>
        <w:jc w:val="right"/>
        <w:rPr>
          <w:sz w:val="24"/>
        </w:rPr>
        <w:sectPr>
          <w:pgSz w:w="12240" w:h="15840"/>
          <w:pgMar w:top="1320" w:right="360" w:bottom="280" w:left="400" w:header="720" w:footer="720" w:gutter="0"/>
          <w:cols w:space="720" w:num="1"/>
        </w:sectPr>
      </w:pPr>
    </w:p>
    <w:p>
      <w:pPr>
        <w:pStyle w:val="11"/>
        <w:spacing w:before="11"/>
        <w:rPr>
          <w:b/>
          <w:sz w:val="29"/>
        </w:rPr>
      </w:pPr>
      <w:bookmarkStart w:id="45" w:name="PLACE:"/>
      <w:bookmarkEnd w:id="45"/>
    </w:p>
    <w:p>
      <w:pPr>
        <w:pStyle w:val="5"/>
      </w:pPr>
      <w:bookmarkStart w:id="46" w:name="Benefits:"/>
      <w:bookmarkEnd w:id="46"/>
      <w:r>
        <w:t>Benefits:</w:t>
      </w:r>
    </w:p>
    <w:p>
      <w:pPr>
        <w:pStyle w:val="13"/>
        <w:numPr>
          <w:ilvl w:val="0"/>
          <w:numId w:val="5"/>
        </w:numPr>
        <w:tabs>
          <w:tab w:val="left" w:pos="1351"/>
        </w:tabs>
        <w:spacing w:before="28" w:after="0" w:line="240" w:lineRule="auto"/>
        <w:ind w:left="1350" w:right="0" w:hanging="311"/>
        <w:jc w:val="left"/>
        <w:rPr>
          <w:sz w:val="24"/>
        </w:rPr>
      </w:pPr>
      <w:r>
        <w:rPr>
          <w:spacing w:val="-1"/>
          <w:sz w:val="24"/>
        </w:rPr>
        <w:t>Distribution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Channel</w:t>
      </w:r>
      <w:r>
        <w:rPr>
          <w:spacing w:val="-5"/>
          <w:sz w:val="24"/>
        </w:rPr>
        <w:t xml:space="preserve"> </w:t>
      </w:r>
      <w:r>
        <w:rPr>
          <w:sz w:val="24"/>
        </w:rPr>
        <w:t>Insight</w:t>
      </w:r>
    </w:p>
    <w:p>
      <w:pPr>
        <w:pStyle w:val="13"/>
        <w:numPr>
          <w:ilvl w:val="0"/>
          <w:numId w:val="5"/>
        </w:numPr>
        <w:tabs>
          <w:tab w:val="left" w:pos="1351"/>
        </w:tabs>
        <w:spacing w:before="159" w:after="0" w:line="240" w:lineRule="auto"/>
        <w:ind w:left="1350" w:right="0" w:hanging="311"/>
        <w:jc w:val="left"/>
        <w:rPr>
          <w:sz w:val="24"/>
        </w:rPr>
      </w:pPr>
      <w:r>
        <w:rPr>
          <w:spacing w:val="-1"/>
          <w:sz w:val="24"/>
        </w:rPr>
        <w:t>Decision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Making-For</w:t>
      </w:r>
      <w:r>
        <w:rPr>
          <w:spacing w:val="-11"/>
          <w:sz w:val="24"/>
        </w:rPr>
        <w:t xml:space="preserve"> </w:t>
      </w:r>
      <w:r>
        <w:rPr>
          <w:sz w:val="24"/>
        </w:rPr>
        <w:t>Direct</w:t>
      </w:r>
      <w:r>
        <w:rPr>
          <w:spacing w:val="-6"/>
          <w:sz w:val="24"/>
        </w:rPr>
        <w:t xml:space="preserve"> </w:t>
      </w:r>
      <w:r>
        <w:rPr>
          <w:sz w:val="24"/>
        </w:rPr>
        <w:t>Sales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Intermediaries</w:t>
      </w:r>
    </w:p>
    <w:p>
      <w:pPr>
        <w:pStyle w:val="11"/>
        <w:rPr>
          <w:sz w:val="36"/>
        </w:rPr>
      </w:pPr>
    </w:p>
    <w:p>
      <w:pPr>
        <w:pStyle w:val="5"/>
        <w:spacing w:before="275"/>
      </w:pPr>
      <w:bookmarkStart w:id="47" w:name="PROMOTION:"/>
      <w:bookmarkEnd w:id="47"/>
      <w:r>
        <w:t>PROMOTION:</w:t>
      </w:r>
    </w:p>
    <w:p>
      <w:pPr>
        <w:pStyle w:val="11"/>
        <w:spacing w:before="186"/>
        <w:ind w:left="1040"/>
      </w:pP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simple</w:t>
      </w:r>
      <w:r>
        <w:rPr>
          <w:spacing w:val="-10"/>
        </w:rPr>
        <w:t xml:space="preserve"> </w:t>
      </w:r>
      <w:r>
        <w:rPr>
          <w:spacing w:val="-1"/>
        </w:rPr>
        <w:t>terms,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content</w:t>
      </w:r>
      <w:r>
        <w:rPr>
          <w:spacing w:val="-7"/>
        </w:rPr>
        <w:t xml:space="preserve"> </w:t>
      </w:r>
      <w:r>
        <w:rPr>
          <w:spacing w:val="-1"/>
        </w:rPr>
        <w:t>explains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importance</w:t>
      </w:r>
      <w:r>
        <w:rPr>
          <w:spacing w:val="-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promotion</w:t>
      </w:r>
      <w:r>
        <w:rPr>
          <w:spacing w:val="-11"/>
        </w:rPr>
        <w:t xml:space="preserve"> </w:t>
      </w:r>
      <w:r>
        <w:t>decisionsin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marketing</w:t>
      </w:r>
      <w:r>
        <w:rPr>
          <w:spacing w:val="-4"/>
        </w:rPr>
        <w:t xml:space="preserve"> </w:t>
      </w:r>
      <w:r>
        <w:t>mix.</w:t>
      </w:r>
    </w:p>
    <w:p>
      <w:pPr>
        <w:pStyle w:val="11"/>
        <w:spacing w:before="22"/>
        <w:ind w:left="1040"/>
      </w:pPr>
      <w:r>
        <w:t>It</w:t>
      </w:r>
      <w:r>
        <w:rPr>
          <w:spacing w:val="-10"/>
        </w:rPr>
        <w:t xml:space="preserve"> </w:t>
      </w:r>
      <w:r>
        <w:t>discusses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develop</w:t>
      </w:r>
      <w:r>
        <w:rPr>
          <w:spacing w:val="-5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advertising</w:t>
      </w:r>
    </w:p>
    <w:p>
      <w:pPr>
        <w:pStyle w:val="11"/>
        <w:spacing w:before="27" w:line="259" w:lineRule="auto"/>
        <w:ind w:left="1040" w:right="1165"/>
      </w:pPr>
      <w:r>
        <w:rPr>
          <w:spacing w:val="-1"/>
        </w:rPr>
        <w:t>message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15"/>
        </w:rPr>
        <w:t xml:space="preserve"> </w:t>
      </w:r>
      <w:r>
        <w:rPr>
          <w:spacing w:val="-1"/>
        </w:rPr>
        <w:t>resonates</w:t>
      </w:r>
      <w:r>
        <w:rPr>
          <w:spacing w:val="-13"/>
        </w:rPr>
        <w:t xml:space="preserve"> </w:t>
      </w:r>
      <w:r>
        <w:rPr>
          <w:spacing w:val="-1"/>
        </w:rPr>
        <w:t>with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target</w:t>
      </w:r>
      <w:r>
        <w:rPr>
          <w:spacing w:val="-14"/>
        </w:rPr>
        <w:t xml:space="preserve"> </w:t>
      </w:r>
      <w:r>
        <w:t>market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identifies</w:t>
      </w:r>
      <w:r>
        <w:rPr>
          <w:spacing w:val="-13"/>
        </w:rPr>
        <w:t xml:space="preserve"> </w:t>
      </w:r>
      <w:r>
        <w:t>effective</w:t>
      </w:r>
      <w:r>
        <w:rPr>
          <w:spacing w:val="-13"/>
        </w:rPr>
        <w:t xml:space="preserve"> </w:t>
      </w:r>
      <w:r>
        <w:t>waysof</w:t>
      </w:r>
      <w:r>
        <w:rPr>
          <w:spacing w:val="-7"/>
        </w:rPr>
        <w:t xml:space="preserve"> </w:t>
      </w:r>
      <w:r>
        <w:t>communicating</w:t>
      </w:r>
      <w:r>
        <w:rPr>
          <w:spacing w:val="-51"/>
        </w:rPr>
        <w:t xml:space="preserve"> </w:t>
      </w:r>
      <w:r>
        <w:t>this message. Other</w:t>
      </w:r>
      <w:r>
        <w:rPr>
          <w:spacing w:val="1"/>
        </w:rPr>
        <w:t xml:space="preserve"> </w:t>
      </w:r>
      <w:r>
        <w:t>promotion</w:t>
      </w:r>
      <w:r>
        <w:rPr>
          <w:spacing w:val="-1"/>
        </w:rPr>
        <w:t xml:space="preserve"> </w:t>
      </w:r>
      <w:r>
        <w:t>tools, such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public</w:t>
      </w:r>
    </w:p>
    <w:p>
      <w:pPr>
        <w:pStyle w:val="11"/>
        <w:spacing w:before="63"/>
        <w:ind w:left="1040"/>
      </w:pPr>
      <w:r>
        <w:rPr>
          <w:spacing w:val="-1"/>
        </w:rPr>
        <w:t>relations,</w:t>
      </w:r>
      <w:r>
        <w:rPr>
          <w:spacing w:val="-14"/>
        </w:rPr>
        <w:t xml:space="preserve"> </w:t>
      </w:r>
      <w:r>
        <w:rPr>
          <w:spacing w:val="-1"/>
        </w:rPr>
        <w:t>personal</w:t>
      </w:r>
      <w:r>
        <w:rPr>
          <w:spacing w:val="-9"/>
        </w:rPr>
        <w:t xml:space="preserve"> </w:t>
      </w:r>
      <w:r>
        <w:rPr>
          <w:spacing w:val="-1"/>
        </w:rPr>
        <w:t>selling,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sponsorship,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mentioned.</w:t>
      </w:r>
    </w:p>
    <w:p>
      <w:pPr>
        <w:pStyle w:val="11"/>
        <w:rPr>
          <w:sz w:val="28"/>
        </w:rPr>
      </w:pPr>
    </w:p>
    <w:p>
      <w:pPr>
        <w:pStyle w:val="11"/>
        <w:spacing w:before="11"/>
        <w:rPr>
          <w:sz w:val="20"/>
        </w:rPr>
      </w:pPr>
    </w:p>
    <w:p>
      <w:pPr>
        <w:pStyle w:val="11"/>
        <w:spacing w:line="261" w:lineRule="auto"/>
        <w:ind w:left="1040" w:right="2755"/>
      </w:pPr>
      <w:r>
        <w:t>The goal is to determine the best information sources to reach these</w:t>
      </w:r>
      <w:r>
        <w:rPr>
          <w:spacing w:val="1"/>
        </w:rPr>
        <w:t xml:space="preserve"> </w:t>
      </w:r>
      <w:r>
        <w:t>customers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inform</w:t>
      </w:r>
      <w:r>
        <w:rPr>
          <w:spacing w:val="-12"/>
        </w:rPr>
        <w:t xml:space="preserve"> </w:t>
      </w:r>
      <w:r>
        <w:t>them</w:t>
      </w:r>
      <w:r>
        <w:rPr>
          <w:spacing w:val="-13"/>
        </w:rPr>
        <w:t xml:space="preserve"> </w:t>
      </w:r>
      <w:r>
        <w:t>about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"MUSEUMS,</w:t>
      </w:r>
      <w:r>
        <w:rPr>
          <w:spacing w:val="-2"/>
        </w:rPr>
        <w:t xml:space="preserve"> </w:t>
      </w:r>
      <w:r>
        <w:t>MONUMENTS</w:t>
      </w:r>
      <w:r>
        <w:rPr>
          <w:spacing w:val="-11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MUCH,</w:t>
      </w:r>
    </w:p>
    <w:p>
      <w:pPr>
        <w:pStyle w:val="11"/>
        <w:spacing w:before="2"/>
        <w:ind w:left="1040"/>
      </w:pPr>
      <w:r>
        <w:t>MUCH</w:t>
      </w:r>
      <w:r>
        <w:rPr>
          <w:spacing w:val="-12"/>
        </w:rPr>
        <w:t xml:space="preserve"> </w:t>
      </w:r>
      <w:r>
        <w:t>MORE"</w:t>
      </w:r>
      <w:r>
        <w:rPr>
          <w:spacing w:val="-11"/>
        </w:rPr>
        <w:t xml:space="preserve"> </w:t>
      </w:r>
      <w:r>
        <w:t>product.</w:t>
      </w:r>
      <w:r>
        <w:rPr>
          <w:spacing w:val="-9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done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comparing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sources</w:t>
      </w:r>
    </w:p>
    <w:p>
      <w:pPr>
        <w:pStyle w:val="11"/>
        <w:spacing w:before="32"/>
        <w:ind w:left="1040"/>
      </w:pPr>
      <w:r>
        <w:rPr>
          <w:spacing w:val="-1"/>
        </w:rPr>
        <w:t>they</w:t>
      </w:r>
      <w:r>
        <w:rPr>
          <w:spacing w:val="-10"/>
        </w:rPr>
        <w:t xml:space="preserve"> </w:t>
      </w:r>
      <w:r>
        <w:rPr>
          <w:spacing w:val="-1"/>
        </w:rPr>
        <w:t>used</w:t>
      </w:r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their</w:t>
      </w:r>
      <w:r>
        <w:rPr>
          <w:spacing w:val="-11"/>
        </w:rPr>
        <w:t xml:space="preserve"> </w:t>
      </w:r>
      <w:r>
        <w:rPr>
          <w:spacing w:val="-1"/>
        </w:rPr>
        <w:t>last</w:t>
      </w:r>
      <w:r>
        <w:rPr>
          <w:spacing w:val="-12"/>
        </w:rPr>
        <w:t xml:space="preserve"> </w:t>
      </w:r>
      <w:r>
        <w:t>domestic</w:t>
      </w:r>
      <w:r>
        <w:rPr>
          <w:spacing w:val="-14"/>
        </w:rPr>
        <w:t xml:space="preserve"> </w:t>
      </w:r>
      <w:r>
        <w:t>holiday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investigating</w:t>
      </w:r>
      <w:r>
        <w:rPr>
          <w:spacing w:val="-10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preferred</w:t>
      </w:r>
      <w:r>
        <w:rPr>
          <w:spacing w:val="-12"/>
        </w:rPr>
        <w:t xml:space="preserve"> </w:t>
      </w:r>
      <w:r>
        <w:t>TVstations.</w:t>
      </w:r>
    </w:p>
    <w:p>
      <w:pPr>
        <w:pStyle w:val="11"/>
        <w:rPr>
          <w:sz w:val="28"/>
        </w:rPr>
      </w:pPr>
    </w:p>
    <w:p>
      <w:pPr>
        <w:pStyle w:val="11"/>
        <w:spacing w:before="9"/>
        <w:rPr>
          <w:sz w:val="21"/>
        </w:rPr>
      </w:pPr>
    </w:p>
    <w:p>
      <w:pPr>
        <w:pStyle w:val="11"/>
        <w:spacing w:line="259" w:lineRule="auto"/>
        <w:ind w:left="1040" w:right="1165"/>
      </w:pPr>
      <w:r>
        <w:t>To visualize the use of different information sources, a plot is generated using the same</w:t>
      </w:r>
      <w:r>
        <w:rPr>
          <w:spacing w:val="1"/>
        </w:rPr>
        <w:t xml:space="preserve"> </w:t>
      </w:r>
      <w:r>
        <w:t>command as before, but this time using variables starting with "info". The resulting plot (Fig.</w:t>
      </w:r>
      <w:r>
        <w:rPr>
          <w:spacing w:val="-52"/>
        </w:rPr>
        <w:t xml:space="preserve"> </w:t>
      </w:r>
      <w:r>
        <w:t>11.4)</w:t>
      </w:r>
      <w:r>
        <w:rPr>
          <w:spacing w:val="-5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members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segment</w:t>
      </w:r>
      <w:r>
        <w:rPr>
          <w:spacing w:val="-7"/>
        </w:rPr>
        <w:t xml:space="preserve"> </w:t>
      </w:r>
      <w:r>
        <w:t>3rely</w:t>
      </w:r>
      <w:r>
        <w:rPr>
          <w:spacing w:val="-4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provided</w:t>
      </w:r>
      <w:r>
        <w:rPr>
          <w:spacing w:val="-7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tourist</w:t>
      </w:r>
      <w:r>
        <w:rPr>
          <w:spacing w:val="-3"/>
        </w:rPr>
        <w:t xml:space="preserve"> </w:t>
      </w:r>
      <w:r>
        <w:t>centers</w:t>
      </w:r>
      <w:r>
        <w:rPr>
          <w:spacing w:val="-51"/>
        </w:rPr>
        <w:t xml:space="preserve"> </w:t>
      </w:r>
      <w:r>
        <w:t>when deciding whereto spend their vacation compared to other tourists. This insight can be</w:t>
      </w:r>
      <w:r>
        <w:rPr>
          <w:spacing w:val="1"/>
        </w:rPr>
        <w:t xml:space="preserve"> </w:t>
      </w:r>
      <w:r>
        <w:t>used</w:t>
      </w: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spacing w:before="8"/>
        <w:rPr>
          <w:sz w:val="28"/>
        </w:rPr>
      </w:pPr>
    </w:p>
    <w:p>
      <w:pPr>
        <w:spacing w:after="0"/>
        <w:jc w:val="right"/>
        <w:rPr>
          <w:sz w:val="24"/>
        </w:rPr>
        <w:sectPr>
          <w:pgSz w:w="12240" w:h="15840"/>
          <w:pgMar w:top="1440" w:right="360" w:bottom="280" w:left="400" w:header="720" w:footer="720" w:gutter="0"/>
          <w:cols w:space="720" w:num="1"/>
        </w:sectPr>
      </w:pPr>
    </w:p>
    <w:p>
      <w:pPr>
        <w:pStyle w:val="11"/>
        <w:spacing w:before="82" w:line="259" w:lineRule="auto"/>
        <w:ind w:left="1040" w:right="1163"/>
        <w:jc w:val="both"/>
      </w:pPr>
      <w:r>
        <w:t>to design the promotion component of the marketing mix, such as creatingspecific information</w:t>
      </w:r>
      <w:r>
        <w:rPr>
          <w:spacing w:val="-52"/>
        </w:rPr>
        <w:t xml:space="preserve"> </w:t>
      </w:r>
      <w:r>
        <w:t>packs for the product available in hard copy at local tourist information centers and online on</w:t>
      </w:r>
      <w:r>
        <w:rPr>
          <w:spacing w:val="1"/>
        </w:rPr>
        <w:t xml:space="preserve"> </w:t>
      </w:r>
      <w:r>
        <w:t>the tourist information</w:t>
      </w:r>
      <w:r>
        <w:rPr>
          <w:spacing w:val="-1"/>
        </w:rPr>
        <w:t xml:space="preserve"> </w:t>
      </w:r>
      <w:r>
        <w:t>center's</w:t>
      </w:r>
      <w:r>
        <w:rPr>
          <w:spacing w:val="1"/>
        </w:rPr>
        <w:t xml:space="preserve"> </w:t>
      </w:r>
      <w:r>
        <w:t>website.</w:t>
      </w:r>
    </w:p>
    <w:p>
      <w:pPr>
        <w:pStyle w:val="11"/>
        <w:spacing w:before="156" w:line="259" w:lineRule="auto"/>
        <w:ind w:left="1040" w:right="1159"/>
        <w:jc w:val="both"/>
      </w:pPr>
      <w:r>
        <w:t>Additionally, a mosaic plot (Fig. 11.5) is used to display TV channel preferences. This plot helps</w:t>
      </w:r>
      <w:r>
        <w:rPr>
          <w:spacing w:val="1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preferred</w:t>
      </w:r>
      <w:r>
        <w:rPr>
          <w:spacing w:val="-1"/>
        </w:rPr>
        <w:t xml:space="preserve"> </w:t>
      </w:r>
      <w:r>
        <w:t>TV</w:t>
      </w:r>
      <w:r>
        <w:rPr>
          <w:spacing w:val="-1"/>
        </w:rPr>
        <w:t xml:space="preserve"> </w:t>
      </w:r>
      <w:r>
        <w:t>channels</w:t>
      </w:r>
      <w:r>
        <w:rPr>
          <w:spacing w:val="1"/>
        </w:rPr>
        <w:t xml:space="preserve"> </w:t>
      </w:r>
      <w:r>
        <w:t>ofcustomers in</w:t>
      </w:r>
      <w:r>
        <w:rPr>
          <w:spacing w:val="-1"/>
        </w:rPr>
        <w:t xml:space="preserve"> </w:t>
      </w:r>
      <w:r>
        <w:t>segment</w:t>
      </w:r>
      <w:r>
        <w:rPr>
          <w:spacing w:val="-2"/>
        </w:rPr>
        <w:t xml:space="preserve"> </w:t>
      </w:r>
      <w:r>
        <w:t>3.</w:t>
      </w:r>
    </w:p>
    <w:p>
      <w:pPr>
        <w:pStyle w:val="5"/>
        <w:spacing w:before="165" w:line="252" w:lineRule="auto"/>
        <w:ind w:right="1168"/>
        <w:jc w:val="both"/>
      </w:pPr>
      <w:bookmarkStart w:id="48" w:name="Benefits of Promotion in Marketing Segme"/>
      <w:bookmarkEnd w:id="48"/>
      <w:r>
        <w:t>Benefits</w:t>
      </w:r>
      <w:r>
        <w:rPr>
          <w:spacing w:val="1"/>
        </w:rPr>
        <w:t xml:space="preserve"> </w:t>
      </w:r>
      <w:r>
        <w:t>of Promotion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with respect</w:t>
      </w:r>
      <w:r>
        <w:rPr>
          <w:spacing w:val="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code:</w:t>
      </w:r>
    </w:p>
    <w:p>
      <w:pPr>
        <w:pStyle w:val="13"/>
        <w:numPr>
          <w:ilvl w:val="0"/>
          <w:numId w:val="6"/>
        </w:numPr>
        <w:tabs>
          <w:tab w:val="left" w:pos="1341"/>
        </w:tabs>
        <w:spacing w:before="177" w:after="0" w:line="242" w:lineRule="auto"/>
        <w:ind w:left="1040" w:right="1110" w:firstLine="0"/>
        <w:jc w:val="both"/>
        <w:rPr>
          <w:sz w:val="24"/>
        </w:rPr>
      </w:pPr>
      <w:r>
        <w:rPr>
          <w:sz w:val="24"/>
        </w:rPr>
        <w:t>Targeted Advertising: By understanding the preferred information sources and TV channel</w:t>
      </w:r>
      <w:r>
        <w:rPr>
          <w:spacing w:val="1"/>
          <w:sz w:val="24"/>
        </w:rPr>
        <w:t xml:space="preserve"> </w:t>
      </w:r>
      <w:r>
        <w:rPr>
          <w:sz w:val="24"/>
        </w:rPr>
        <w:t>preferences of customers in segment 3, businesses can tailor their advertising messages to</w:t>
      </w:r>
      <w:r>
        <w:rPr>
          <w:spacing w:val="1"/>
          <w:sz w:val="24"/>
        </w:rPr>
        <w:t xml:space="preserve"> </w:t>
      </w:r>
      <w:r>
        <w:rPr>
          <w:sz w:val="24"/>
        </w:rPr>
        <w:t>resonate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market segment.</w:t>
      </w:r>
    </w:p>
    <w:p>
      <w:pPr>
        <w:pStyle w:val="11"/>
        <w:spacing w:before="20" w:line="259" w:lineRule="auto"/>
        <w:ind w:left="1040" w:right="1620"/>
        <w:jc w:val="both"/>
      </w:pPr>
      <w:r>
        <w:t>This</w:t>
      </w:r>
      <w:r>
        <w:rPr>
          <w:spacing w:val="1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promotional</w:t>
      </w:r>
      <w:r>
        <w:rPr>
          <w:spacing w:val="1"/>
        </w:rPr>
        <w:t xml:space="preserve"> </w:t>
      </w:r>
      <w:r>
        <w:t>efforts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chances</w:t>
      </w:r>
      <w:r>
        <w:rPr>
          <w:spacing w:val="1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reaching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 audience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right message.</w:t>
      </w:r>
    </w:p>
    <w:p>
      <w:pPr>
        <w:pStyle w:val="11"/>
        <w:rPr>
          <w:sz w:val="28"/>
        </w:rPr>
      </w:pPr>
    </w:p>
    <w:p>
      <w:pPr>
        <w:pStyle w:val="13"/>
        <w:numPr>
          <w:ilvl w:val="0"/>
          <w:numId w:val="6"/>
        </w:numPr>
        <w:tabs>
          <w:tab w:val="left" w:pos="1341"/>
        </w:tabs>
        <w:spacing w:before="249" w:after="0" w:line="244" w:lineRule="auto"/>
        <w:ind w:left="1040" w:right="1417" w:firstLine="0"/>
        <w:jc w:val="both"/>
        <w:rPr>
          <w:sz w:val="24"/>
        </w:rPr>
      </w:pPr>
      <w:r>
        <w:rPr>
          <w:sz w:val="24"/>
        </w:rPr>
        <w:t>Customized Information Packs: The insight gained from the informationsources analysis</w:t>
      </w:r>
      <w:r>
        <w:rPr>
          <w:spacing w:val="1"/>
          <w:sz w:val="24"/>
        </w:rPr>
        <w:t xml:space="preserve"> </w:t>
      </w:r>
      <w:r>
        <w:rPr>
          <w:sz w:val="24"/>
        </w:rPr>
        <w:t>allows businesses to create customized information packsfor the "MUSEUMS, MONUMENTS</w:t>
      </w:r>
      <w:r>
        <w:rPr>
          <w:spacing w:val="-52"/>
          <w:sz w:val="24"/>
        </w:rPr>
        <w:t xml:space="preserve"> </w:t>
      </w:r>
      <w:r>
        <w:rPr>
          <w:sz w:val="24"/>
        </w:rPr>
        <w:t>&amp; MUCH, MUCH MORE"</w:t>
      </w:r>
      <w:r>
        <w:rPr>
          <w:spacing w:val="-1"/>
          <w:sz w:val="24"/>
        </w:rPr>
        <w:t xml:space="preserve"> </w:t>
      </w:r>
      <w:r>
        <w:rPr>
          <w:sz w:val="24"/>
        </w:rPr>
        <w:t>product.</w:t>
      </w:r>
    </w:p>
    <w:p>
      <w:pPr>
        <w:pStyle w:val="11"/>
        <w:spacing w:before="16" w:line="259" w:lineRule="auto"/>
        <w:ind w:left="1040" w:right="1172"/>
        <w:jc w:val="both"/>
      </w:pPr>
      <w:r>
        <w:t>Providing these packs both in hard copy at local tourist information centersand online on the</w:t>
      </w:r>
      <w:r>
        <w:rPr>
          <w:spacing w:val="1"/>
        </w:rPr>
        <w:t xml:space="preserve"> </w:t>
      </w:r>
      <w:r>
        <w:t>tourist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center's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caters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</w:p>
    <w:p>
      <w:pPr>
        <w:pStyle w:val="11"/>
        <w:spacing w:line="259" w:lineRule="auto"/>
        <w:ind w:left="1040" w:right="1163"/>
        <w:jc w:val="both"/>
      </w:pPr>
      <w:r>
        <w:t>preferences</w:t>
      </w:r>
      <w:r>
        <w:rPr>
          <w:spacing w:val="-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segment</w:t>
      </w:r>
      <w:r>
        <w:rPr>
          <w:spacing w:val="-8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customers,</w:t>
      </w:r>
      <w:r>
        <w:rPr>
          <w:spacing w:val="-7"/>
        </w:rPr>
        <w:t xml:space="preserve"> </w:t>
      </w:r>
      <w:r>
        <w:t>ensuring</w:t>
      </w:r>
      <w:r>
        <w:rPr>
          <w:spacing w:val="-10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relevantinformation</w:t>
      </w:r>
      <w:r>
        <w:rPr>
          <w:spacing w:val="-2"/>
        </w:rPr>
        <w:t xml:space="preserve"> </w:t>
      </w:r>
      <w:r>
        <w:t>through</w:t>
      </w:r>
      <w:r>
        <w:rPr>
          <w:spacing w:val="-52"/>
        </w:rPr>
        <w:t xml:space="preserve"> </w:t>
      </w:r>
      <w:r>
        <w:t>their preferred channels.</w:t>
      </w:r>
    </w:p>
    <w:p>
      <w:pPr>
        <w:pStyle w:val="11"/>
        <w:rPr>
          <w:sz w:val="28"/>
        </w:rPr>
      </w:pPr>
    </w:p>
    <w:p>
      <w:pPr>
        <w:pStyle w:val="13"/>
        <w:numPr>
          <w:ilvl w:val="0"/>
          <w:numId w:val="6"/>
        </w:numPr>
        <w:tabs>
          <w:tab w:val="left" w:pos="1341"/>
        </w:tabs>
        <w:spacing w:before="236" w:after="0" w:line="249" w:lineRule="auto"/>
        <w:ind w:left="1040" w:right="1274" w:firstLine="0"/>
        <w:jc w:val="both"/>
        <w:rPr>
          <w:sz w:val="24"/>
        </w:rPr>
      </w:pPr>
      <w:r>
        <w:rPr>
          <w:sz w:val="24"/>
        </w:rPr>
        <w:t>Improved Communication Channels: Knowing the preferred TV channelsof customers in</w:t>
      </w:r>
      <w:r>
        <w:rPr>
          <w:spacing w:val="1"/>
          <w:sz w:val="24"/>
        </w:rPr>
        <w:t xml:space="preserve"> </w:t>
      </w:r>
      <w:r>
        <w:rPr>
          <w:sz w:val="24"/>
        </w:rPr>
        <w:t>segment 3 helps in selecting the most effective communication channels for promotional</w:t>
      </w:r>
      <w:r>
        <w:rPr>
          <w:spacing w:val="1"/>
          <w:sz w:val="24"/>
        </w:rPr>
        <w:t xml:space="preserve"> </w:t>
      </w:r>
      <w:r>
        <w:rPr>
          <w:sz w:val="24"/>
        </w:rPr>
        <w:t>activities. Businesses can allocateresources towards advertising on these preferred channels,</w:t>
      </w:r>
      <w:r>
        <w:rPr>
          <w:spacing w:val="1"/>
          <w:sz w:val="24"/>
        </w:rPr>
        <w:t xml:space="preserve"> </w:t>
      </w:r>
      <w:r>
        <w:rPr>
          <w:sz w:val="24"/>
        </w:rPr>
        <w:t>maximizing</w:t>
      </w:r>
      <w:r>
        <w:rPr>
          <w:spacing w:val="1"/>
          <w:sz w:val="24"/>
        </w:rPr>
        <w:t xml:space="preserve"> </w:t>
      </w:r>
      <w:r>
        <w:rPr>
          <w:sz w:val="24"/>
        </w:rPr>
        <w:t>thereach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impact of their</w:t>
      </w:r>
      <w:r>
        <w:rPr>
          <w:spacing w:val="1"/>
          <w:sz w:val="24"/>
        </w:rPr>
        <w:t xml:space="preserve"> </w:t>
      </w:r>
      <w:r>
        <w:rPr>
          <w:sz w:val="24"/>
        </w:rPr>
        <w:t>promotional</w:t>
      </w:r>
      <w:r>
        <w:rPr>
          <w:spacing w:val="-1"/>
          <w:sz w:val="24"/>
        </w:rPr>
        <w:t xml:space="preserve"> </w:t>
      </w:r>
      <w:r>
        <w:rPr>
          <w:sz w:val="24"/>
        </w:rPr>
        <w:t>messages.</w:t>
      </w: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spacing w:before="4"/>
        <w:rPr>
          <w:sz w:val="17"/>
        </w:rPr>
      </w:pPr>
    </w:p>
    <w:p>
      <w:pPr>
        <w:spacing w:after="0"/>
        <w:jc w:val="right"/>
        <w:rPr>
          <w:sz w:val="24"/>
        </w:rPr>
        <w:sectPr>
          <w:pgSz w:w="12240" w:h="15840"/>
          <w:pgMar w:top="1360" w:right="360" w:bottom="280" w:left="400" w:header="720" w:footer="720" w:gutter="0"/>
          <w:cols w:space="720" w:num="1"/>
        </w:sectPr>
      </w:pPr>
    </w:p>
    <w:p>
      <w:pPr>
        <w:pStyle w:val="11"/>
        <w:spacing w:before="82" w:line="259" w:lineRule="auto"/>
        <w:ind w:left="1040" w:right="949"/>
        <w:jc w:val="both"/>
      </w:pPr>
      <w:r>
        <w:t>By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promotion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insights,</w:t>
      </w:r>
      <w:r>
        <w:rPr>
          <w:spacing w:val="1"/>
        </w:rPr>
        <w:t xml:space="preserve"> </w:t>
      </w:r>
      <w:r>
        <w:t>businesses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message,</w:t>
      </w:r>
      <w:r>
        <w:rPr>
          <w:spacing w:val="1"/>
        </w:rPr>
        <w:t xml:space="preserve"> </w:t>
      </w:r>
      <w:r>
        <w:t>engage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audience,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likelihood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customer</w:t>
      </w:r>
      <w:r>
        <w:rPr>
          <w:spacing w:val="2"/>
        </w:rPr>
        <w:t xml:space="preserve"> </w:t>
      </w:r>
      <w:r>
        <w:t>engagement,</w:t>
      </w:r>
    </w:p>
    <w:p>
      <w:pPr>
        <w:pStyle w:val="11"/>
        <w:spacing w:before="61"/>
        <w:ind w:left="1040"/>
        <w:jc w:val="both"/>
      </w:pPr>
      <w:r>
        <w:rPr>
          <w:spacing w:val="-1"/>
        </w:rPr>
        <w:t>ultimately</w:t>
      </w:r>
      <w:r>
        <w:rPr>
          <w:spacing w:val="-8"/>
        </w:rPr>
        <w:t xml:space="preserve"> </w:t>
      </w:r>
      <w:r>
        <w:rPr>
          <w:spacing w:val="-1"/>
        </w:rPr>
        <w:t>leading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higher</w:t>
      </w:r>
      <w:r>
        <w:rPr>
          <w:spacing w:val="-2"/>
        </w:rPr>
        <w:t xml:space="preserve"> </w:t>
      </w:r>
      <w:r>
        <w:rPr>
          <w:spacing w:val="-1"/>
        </w:rPr>
        <w:t>conversions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sales.</w:t>
      </w:r>
    </w:p>
    <w:p>
      <w:pPr>
        <w:pStyle w:val="11"/>
        <w:rPr>
          <w:sz w:val="28"/>
        </w:rPr>
      </w:pPr>
    </w:p>
    <w:p>
      <w:pPr>
        <w:spacing w:before="248"/>
        <w:ind w:left="1040" w:right="0" w:firstLine="0"/>
        <w:jc w:val="both"/>
        <w:rPr>
          <w:sz w:val="30"/>
        </w:rPr>
      </w:pPr>
      <w:r>
        <w:rPr>
          <w:sz w:val="30"/>
        </w:rPr>
        <w:t>Code</w:t>
      </w:r>
      <w:r>
        <w:rPr>
          <w:spacing w:val="-10"/>
          <w:sz w:val="30"/>
        </w:rPr>
        <w:t xml:space="preserve"> </w:t>
      </w:r>
      <w:r>
        <w:rPr>
          <w:sz w:val="30"/>
        </w:rPr>
        <w:t>Used:</w:t>
      </w: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spacing w:before="10"/>
      </w:pPr>
      <w:r>
        <w:drawing>
          <wp:inline distT="0" distB="0" distL="114300" distR="114300">
            <wp:extent cx="6146165" cy="2000250"/>
            <wp:effectExtent l="0" t="0" r="6985" b="0"/>
            <wp:docPr id="4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10"/>
      </w:pPr>
    </w:p>
    <w:p>
      <w:pPr>
        <w:pStyle w:val="11"/>
        <w:spacing w:before="10"/>
      </w:pPr>
      <w:r>
        <w:drawing>
          <wp:inline distT="0" distB="0" distL="114300" distR="114300">
            <wp:extent cx="6715125" cy="4857750"/>
            <wp:effectExtent l="0" t="0" r="9525" b="0"/>
            <wp:docPr id="4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10"/>
      </w:pPr>
      <w:r>
        <w:drawing>
          <wp:inline distT="0" distB="0" distL="114300" distR="114300">
            <wp:extent cx="6296025" cy="1504950"/>
            <wp:effectExtent l="0" t="0" r="9525" b="0"/>
            <wp:docPr id="4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</w:pPr>
      <w:r>
        <w:drawing>
          <wp:inline distT="0" distB="0" distL="114300" distR="114300">
            <wp:extent cx="7284720" cy="3697605"/>
            <wp:effectExtent l="0" t="0" r="11430" b="17145"/>
            <wp:docPr id="4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28472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11"/>
      </w:pPr>
      <w:r>
        <w:drawing>
          <wp:inline distT="0" distB="0" distL="114300" distR="114300">
            <wp:extent cx="6419850" cy="1590675"/>
            <wp:effectExtent l="0" t="0" r="0" b="9525"/>
            <wp:docPr id="5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r>
        <w:drawing>
          <wp:inline distT="0" distB="0" distL="114300" distR="114300">
            <wp:extent cx="7282815" cy="3650615"/>
            <wp:effectExtent l="0" t="0" r="13335" b="6985"/>
            <wp:docPr id="5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282815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b/>
          <w:sz w:val="20"/>
        </w:rPr>
      </w:pPr>
    </w:p>
    <w:p>
      <w:pPr>
        <w:pStyle w:val="11"/>
        <w:rPr>
          <w:b/>
          <w:sz w:val="20"/>
        </w:rPr>
      </w:pPr>
    </w:p>
    <w:p>
      <w:pPr>
        <w:pStyle w:val="11"/>
        <w:spacing w:before="8"/>
        <w:rPr>
          <w:b/>
          <w:sz w:val="28"/>
        </w:rPr>
      </w:pPr>
    </w:p>
    <w:p>
      <w:pPr>
        <w:spacing w:before="100"/>
        <w:ind w:left="1145" w:right="0" w:firstLine="0"/>
        <w:jc w:val="left"/>
        <w:rPr>
          <w:sz w:val="20"/>
        </w:rPr>
      </w:pPr>
      <w:r>
        <w:rPr>
          <w:b/>
          <w:sz w:val="36"/>
        </w:rPr>
        <w:t>Market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Segmentation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Case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Study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on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McDonalds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Dataset</w:t>
      </w:r>
      <w:bookmarkStart w:id="49" w:name="_GoBack"/>
      <w:bookmarkEnd w:id="49"/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spacing w:before="9" w:after="1"/>
        <w:rPr>
          <w:sz w:val="13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spacing w:before="6"/>
        <w:rPr>
          <w:sz w:val="16"/>
        </w:rPr>
      </w:pPr>
    </w:p>
    <w:p>
      <w:pPr>
        <w:spacing w:before="100"/>
        <w:ind w:left="0" w:right="733" w:firstLine="0"/>
        <w:jc w:val="right"/>
        <w:rPr>
          <w:b/>
          <w:sz w:val="24"/>
        </w:rPr>
      </w:pPr>
    </w:p>
    <w:sectPr>
      <w:pgSz w:w="12240" w:h="15840"/>
      <w:pgMar w:top="1500" w:right="360" w:bottom="280" w:left="40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0"/>
      <w:numFmt w:val="decimal"/>
      <w:lvlText w:val="%1"/>
      <w:lvlJc w:val="left"/>
      <w:pPr>
        <w:ind w:left="1851" w:hanging="811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851" w:hanging="811"/>
        <w:jc w:val="left"/>
      </w:pPr>
      <w:rPr>
        <w:rFonts w:hint="default" w:ascii="Calibri" w:hAnsi="Calibri" w:eastAsia="Calibri" w:cs="Calibri"/>
        <w:b/>
        <w:bCs/>
        <w:spacing w:val="-3"/>
        <w:w w:val="100"/>
        <w:sz w:val="40"/>
        <w:szCs w:val="40"/>
        <w:lang w:val="en-US" w:eastAsia="en-US" w:bidi="ar-SA"/>
      </w:rPr>
    </w:lvl>
    <w:lvl w:ilvl="2" w:tentative="0">
      <w:start w:val="1"/>
      <w:numFmt w:val="decimal"/>
      <w:lvlText w:val="%3."/>
      <w:lvlJc w:val="left"/>
      <w:pPr>
        <w:ind w:left="1621" w:hanging="361"/>
        <w:jc w:val="left"/>
      </w:pPr>
      <w:rPr>
        <w:rFonts w:hint="default"/>
        <w:spacing w:val="-2"/>
        <w:w w:val="10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97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66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35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04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73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42" w:hanging="361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9"/>
      <w:numFmt w:val="decimal"/>
      <w:lvlText w:val="%1"/>
      <w:lvlJc w:val="left"/>
      <w:pPr>
        <w:ind w:left="1646" w:hanging="606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646" w:hanging="606"/>
        <w:jc w:val="left"/>
      </w:pPr>
      <w:rPr>
        <w:rFonts w:hint="default" w:ascii="Calibri" w:hAnsi="Calibri" w:eastAsia="Calibri" w:cs="Calibri"/>
        <w:b/>
        <w:bCs/>
        <w:spacing w:val="-3"/>
        <w:w w:val="100"/>
        <w:sz w:val="40"/>
        <w:szCs w:val="40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956" w:hanging="916"/>
        <w:jc w:val="left"/>
      </w:pPr>
      <w:rPr>
        <w:rFonts w:hint="default" w:ascii="Calibri" w:hAnsi="Calibri" w:eastAsia="Calibri" w:cs="Calibri"/>
        <w:b/>
        <w:bCs/>
        <w:spacing w:val="-7"/>
        <w:w w:val="100"/>
        <w:sz w:val="40"/>
        <w:szCs w:val="4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75" w:hanging="91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33" w:hanging="91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91" w:hanging="91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48" w:hanging="91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06" w:hanging="91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64" w:hanging="916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5"/>
      <w:numFmt w:val="decimal"/>
      <w:lvlText w:val="%1"/>
      <w:lvlJc w:val="left"/>
      <w:pPr>
        <w:ind w:left="1220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220" w:hanging="42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3)"/>
      <w:lvlJc w:val="left"/>
      <w:pPr>
        <w:ind w:left="1866" w:hanging="360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94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6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3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0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7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42" w:hanging="360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)"/>
      <w:lvlJc w:val="left"/>
      <w:pPr>
        <w:ind w:left="1761" w:hanging="360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70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67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64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9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56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36" w:hanging="360"/>
      </w:pPr>
      <w:rPr>
        <w:rFonts w:hint="default"/>
        <w:lang w:val="en-US" w:eastAsia="en-US" w:bidi="ar-SA"/>
      </w:rPr>
    </w:lvl>
  </w:abstractNum>
  <w:abstractNum w:abstractNumId="4">
    <w:nsid w:val="03D62ECE"/>
    <w:multiLevelType w:val="multilevel"/>
    <w:tmpl w:val="03D62ECE"/>
    <w:lvl w:ilvl="0" w:tentative="0">
      <w:start w:val="1"/>
      <w:numFmt w:val="decimal"/>
      <w:lvlText w:val="%1)"/>
      <w:lvlJc w:val="left"/>
      <w:pPr>
        <w:ind w:left="1350" w:hanging="310"/>
        <w:jc w:val="left"/>
      </w:pPr>
      <w:rPr>
        <w:rFonts w:hint="default" w:ascii="Calibri" w:hAnsi="Calibri" w:eastAsia="Calibri" w:cs="Calibri"/>
        <w:spacing w:val="-3"/>
        <w:w w:val="100"/>
        <w:sz w:val="30"/>
        <w:szCs w:val="3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72" w:hanging="31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84" w:hanging="31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396" w:hanging="31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08" w:hanging="31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420" w:hanging="31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432" w:hanging="31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44" w:hanging="31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456" w:hanging="310"/>
      </w:pPr>
      <w:rPr>
        <w:rFonts w:hint="default"/>
        <w:lang w:val="en-US" w:eastAsia="en-US" w:bidi="ar-SA"/>
      </w:rPr>
    </w:lvl>
  </w:abstractNum>
  <w:abstractNum w:abstractNumId="5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1040" w:hanging="300"/>
        <w:jc w:val="left"/>
      </w:pPr>
      <w:rPr>
        <w:rFonts w:hint="default" w:ascii="Calibri" w:hAnsi="Calibri" w:eastAsia="Calibri" w:cs="Calibri"/>
        <w:spacing w:val="-3"/>
        <w:w w:val="100"/>
        <w:sz w:val="30"/>
        <w:szCs w:val="3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84" w:hanging="30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28" w:hanging="30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72" w:hanging="30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16" w:hanging="30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60" w:hanging="30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304" w:hanging="30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48" w:hanging="30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92" w:hanging="30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24707AF5"/>
    <w:rsid w:val="5A5F4729"/>
    <w:rsid w:val="746D2E05"/>
    <w:rsid w:val="756052C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nhideWhenUsed="0" w:uiPriority="1" w:semiHidden="0" w:name="heading 6"/>
    <w:lsdException w:qFormat="1" w:unhideWhenUsed="0" w:uiPriority="1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80"/>
      <w:ind w:left="1227"/>
      <w:jc w:val="center"/>
      <w:outlineLvl w:val="1"/>
    </w:pPr>
    <w:rPr>
      <w:rFonts w:ascii="Calibri" w:hAnsi="Calibri" w:eastAsia="Calibri" w:cs="Calibri"/>
      <w:b/>
      <w:bCs/>
      <w:sz w:val="42"/>
      <w:szCs w:val="42"/>
      <w:lang w:val="en-US" w:eastAsia="en-US" w:bidi="ar-SA"/>
    </w:rPr>
  </w:style>
  <w:style w:type="paragraph" w:styleId="3">
    <w:name w:val="heading 2"/>
    <w:basedOn w:val="1"/>
    <w:qFormat/>
    <w:uiPriority w:val="1"/>
    <w:pPr>
      <w:spacing w:before="84"/>
      <w:ind w:left="1956" w:hanging="916"/>
      <w:outlineLvl w:val="2"/>
    </w:pPr>
    <w:rPr>
      <w:rFonts w:ascii="Calibri" w:hAnsi="Calibri" w:eastAsia="Calibri" w:cs="Calibri"/>
      <w:b/>
      <w:bCs/>
      <w:sz w:val="40"/>
      <w:szCs w:val="40"/>
      <w:lang w:val="en-US" w:eastAsia="en-US" w:bidi="ar-SA"/>
    </w:rPr>
  </w:style>
  <w:style w:type="paragraph" w:styleId="4">
    <w:name w:val="heading 3"/>
    <w:basedOn w:val="1"/>
    <w:qFormat/>
    <w:uiPriority w:val="1"/>
    <w:pPr>
      <w:ind w:left="1686"/>
      <w:jc w:val="both"/>
      <w:outlineLvl w:val="3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type="paragraph" w:styleId="5">
    <w:name w:val="heading 4"/>
    <w:basedOn w:val="1"/>
    <w:qFormat/>
    <w:uiPriority w:val="1"/>
    <w:pPr>
      <w:spacing w:before="101"/>
      <w:ind w:left="1040"/>
      <w:outlineLvl w:val="4"/>
    </w:pPr>
    <w:rPr>
      <w:rFonts w:ascii="Calibri" w:hAnsi="Calibri" w:eastAsia="Calibri" w:cs="Calibri"/>
      <w:b/>
      <w:bCs/>
      <w:sz w:val="30"/>
      <w:szCs w:val="30"/>
      <w:lang w:val="en-US" w:eastAsia="en-US" w:bidi="ar-SA"/>
    </w:rPr>
  </w:style>
  <w:style w:type="paragraph" w:styleId="6">
    <w:name w:val="heading 5"/>
    <w:basedOn w:val="1"/>
    <w:qFormat/>
    <w:uiPriority w:val="1"/>
    <w:pPr>
      <w:ind w:left="1220" w:hanging="421"/>
      <w:outlineLvl w:val="5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type="paragraph" w:styleId="7">
    <w:name w:val="heading 6"/>
    <w:basedOn w:val="1"/>
    <w:qFormat/>
    <w:uiPriority w:val="1"/>
    <w:pPr>
      <w:ind w:left="1761" w:hanging="360"/>
      <w:jc w:val="both"/>
      <w:outlineLvl w:val="6"/>
    </w:pPr>
    <w:rPr>
      <w:rFonts w:ascii="Calibri" w:hAnsi="Calibri" w:eastAsia="Calibri" w:cs="Calibri"/>
      <w:b/>
      <w:bCs/>
      <w:i/>
      <w:iCs/>
      <w:sz w:val="28"/>
      <w:szCs w:val="28"/>
      <w:lang w:val="en-US" w:eastAsia="en-US" w:bidi="ar-SA"/>
    </w:rPr>
  </w:style>
  <w:style w:type="paragraph" w:styleId="8">
    <w:name w:val="heading 7"/>
    <w:basedOn w:val="1"/>
    <w:qFormat/>
    <w:uiPriority w:val="1"/>
    <w:pPr>
      <w:ind w:left="1227"/>
      <w:outlineLvl w:val="7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type="character" w:default="1" w:styleId="9">
    <w:name w:val="Default Paragraph Font"/>
    <w:unhideWhenUsed/>
    <w:qFormat/>
    <w:uiPriority w:val="1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qFormat/>
    <w:uiPriority w:val="1"/>
    <w:rPr>
      <w:rFonts w:ascii="Calibri" w:hAnsi="Calibri" w:eastAsia="Calibri" w:cs="Calibri"/>
      <w:sz w:val="24"/>
      <w:szCs w:val="24"/>
      <w:lang w:val="en-US" w:eastAsia="en-US" w:bidi="ar-SA"/>
    </w:rPr>
  </w:style>
  <w:style w:type="table" w:customStyle="1" w:styleId="12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List Paragraph"/>
    <w:basedOn w:val="1"/>
    <w:qFormat/>
    <w:uiPriority w:val="1"/>
    <w:pPr>
      <w:ind w:left="1761" w:hanging="360"/>
    </w:pPr>
    <w:rPr>
      <w:rFonts w:ascii="Calibri" w:hAnsi="Calibri" w:eastAsia="Calibri" w:cs="Calibri"/>
      <w:lang w:val="en-US" w:eastAsia="en-US" w:bidi="ar-SA"/>
    </w:rPr>
  </w:style>
  <w:style w:type="paragraph" w:customStyle="1" w:styleId="14">
    <w:name w:val="Table Paragraph"/>
    <w:basedOn w:val="1"/>
    <w:qFormat/>
    <w:uiPriority w:val="1"/>
    <w:pPr>
      <w:spacing w:before="6"/>
      <w:ind w:left="107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jpeg"/><Relationship Id="rId59" Type="http://schemas.openxmlformats.org/officeDocument/2006/relationships/image" Target="media/image54.png"/><Relationship Id="rId58" Type="http://schemas.openxmlformats.org/officeDocument/2006/relationships/image" Target="media/image53.jpe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jpeg"/><Relationship Id="rId54" Type="http://schemas.openxmlformats.org/officeDocument/2006/relationships/image" Target="media/image49.jpe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jpe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6"/>
    <customShpInfo spid="_x0000_s1030"/>
    <customShpInfo spid="_x0000_s1031"/>
    <customShpInfo spid="_x0000_s1032"/>
    <customShpInfo spid="_x0000_s1029"/>
    <customShpInfo spid="_x0000_s1034"/>
    <customShpInfo spid="_x0000_s1035"/>
    <customShpInfo spid="_x0000_s1036"/>
    <customShpInfo spid="_x0000_s1033"/>
    <customShpInfo spid="_x0000_s1038"/>
    <customShpInfo spid="_x0000_s1039"/>
    <customShpInfo spid="_x0000_s1040"/>
    <customShpInfo spid="_x0000_s1037"/>
    <customShpInfo spid="_x0000_s1042"/>
    <customShpInfo spid="_x0000_s1043"/>
    <customShpInfo spid="_x0000_s1044"/>
    <customShpInfo spid="_x0000_s1041"/>
    <customShpInfo spid="_x0000_s1046"/>
    <customShpInfo spid="_x0000_s1047"/>
    <customShpInfo spid="_x0000_s104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ScaleCrop>false</ScaleCrop>
  <LinksUpToDate>false</LinksUpToDate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2023-11-21T15:15:00Z</dcterms:created>
  <dc:creator>boss</dc:creator>
  <cp:lastModifiedBy>Harsh</cp:lastModifiedBy>
  <dcterms:modified xsi:type="dcterms:W3CDTF">2023-11-22T16:18:19Z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2023-07-15T00:00:00Z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2023-11-21T00:00:00Z</vt:filetime>
  </property>
  <property fmtid="{D5CDD505-2E9C-101B-9397-08002B2CF9AE}" pid="5" name="KSOProductBuildVer">
    <vt:lpwstr>1033-12.2.0.13306</vt:lpwstr>
  </property>
  <property fmtid="{D5CDD505-2E9C-101B-9397-08002B2CF9AE}" pid="6" name="ICV">
    <vt:lpwstr>E5B35E99284142C9B80482484F334F65_13</vt:lpwstr>
  </property>
</Properties>
</file>